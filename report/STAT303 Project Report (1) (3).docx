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44BF6" w14:textId="6B035B8F" w:rsidR="00F42E69" w:rsidRDefault="00F42E69" w:rsidP="00D055F4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D055F4">
        <w:rPr>
          <w:rFonts w:ascii="Times New Roman" w:hAnsi="Times New Roman" w:cs="Times New Roman"/>
          <w:b/>
          <w:bCs/>
          <w:u w:val="single"/>
        </w:rPr>
        <w:t>STAT303 Project Report</w:t>
      </w:r>
    </w:p>
    <w:p w14:paraId="62CAFBB3" w14:textId="77777777" w:rsidR="00D055F4" w:rsidRPr="00D055F4" w:rsidRDefault="00D055F4" w:rsidP="00D055F4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2C60BBF" w14:textId="77777777" w:rsidR="00D055F4" w:rsidRDefault="00F42E69" w:rsidP="00D055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F42E69">
        <w:rPr>
          <w:rFonts w:ascii="Times New Roman" w:hAnsi="Times New Roman" w:cs="Times New Roman"/>
          <w:b/>
          <w:bCs/>
        </w:rPr>
        <w:t xml:space="preserve">a) </w:t>
      </w:r>
    </w:p>
    <w:p w14:paraId="024C9320" w14:textId="178898ED" w:rsidR="00F42E69" w:rsidRPr="00D055F4" w:rsidRDefault="00D055F4" w:rsidP="00D055F4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</w:t>
      </w:r>
      <w:r w:rsidR="00F42E69" w:rsidRPr="00D055F4">
        <w:rPr>
          <w:rFonts w:ascii="Times New Roman" w:hAnsi="Times New Roman" w:cs="Times New Roman"/>
          <w:b/>
          <w:bCs/>
        </w:rPr>
        <w:t>Dataset1</w:t>
      </w:r>
      <w:r w:rsidR="00A66393" w:rsidRPr="00D055F4">
        <w:rPr>
          <w:rFonts w:ascii="Times New Roman" w:hAnsi="Times New Roman" w:cs="Times New Roman"/>
          <w:b/>
          <w:bCs/>
        </w:rPr>
        <w:t>1</w:t>
      </w:r>
      <w:r w:rsidR="00F42E69" w:rsidRPr="00D055F4">
        <w:rPr>
          <w:rFonts w:ascii="Times New Roman" w:hAnsi="Times New Roman" w:cs="Times New Roman"/>
          <w:b/>
          <w:bCs/>
        </w:rPr>
        <w:t>:</w:t>
      </w:r>
    </w:p>
    <w:p w14:paraId="5854D45D" w14:textId="435B71A9" w:rsidR="00F42E69" w:rsidRDefault="00F42E69" w:rsidP="00F42E69">
      <w:pPr>
        <w:ind w:left="360"/>
        <w:rPr>
          <w:rFonts w:ascii="Times New Roman" w:hAnsi="Times New Roman" w:cs="Times New Roman"/>
        </w:rPr>
      </w:pPr>
      <w:r w:rsidRPr="00F42E69">
        <w:rPr>
          <w:rFonts w:ascii="Times New Roman" w:hAnsi="Times New Roman" w:cs="Times New Roman"/>
        </w:rPr>
        <w:t>Code:</w:t>
      </w:r>
    </w:p>
    <w:p w14:paraId="4C8A3A67" w14:textId="6DEF6944" w:rsidR="00F42E69" w:rsidRPr="00F42E69" w:rsidRDefault="00F42E69" w:rsidP="00F42E69">
      <w:pPr>
        <w:ind w:left="360"/>
        <w:rPr>
          <w:rFonts w:ascii="Times New Roman" w:hAnsi="Times New Roman" w:cs="Times New Roman"/>
        </w:rPr>
      </w:pPr>
      <w:r w:rsidRPr="00F42E69">
        <w:rPr>
          <w:rFonts w:ascii="Times New Roman" w:hAnsi="Times New Roman" w:cs="Times New Roman"/>
          <w:noProof/>
        </w:rPr>
        <w:drawing>
          <wp:inline distT="0" distB="0" distL="0" distR="0" wp14:anchorId="187C3457" wp14:editId="3D8C74C4">
            <wp:extent cx="3271755" cy="610802"/>
            <wp:effectExtent l="0" t="0" r="5080" b="0"/>
            <wp:docPr id="19797697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69756" name="Picture 1" descr="A close-up of a computer code&#10;&#10;Description automatically generated"/>
                    <pic:cNvPicPr/>
                  </pic:nvPicPr>
                  <pic:blipFill rotWithShape="1">
                    <a:blip r:embed="rId5"/>
                    <a:srcRect l="1511" r="1373"/>
                    <a:stretch/>
                  </pic:blipFill>
                  <pic:spPr bwMode="auto">
                    <a:xfrm>
                      <a:off x="0" y="0"/>
                      <a:ext cx="3337031" cy="62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5369" w14:textId="5BF18CF2" w:rsidR="00F42E69" w:rsidRDefault="00F42E69" w:rsidP="00F42E6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Statistics</w:t>
      </w:r>
    </w:p>
    <w:p w14:paraId="3E805C3A" w14:textId="141B7128" w:rsidR="00F42E69" w:rsidRDefault="00F42E69" w:rsidP="00F42E69">
      <w:pPr>
        <w:ind w:left="360"/>
        <w:rPr>
          <w:rFonts w:ascii="Times New Roman" w:hAnsi="Times New Roman" w:cs="Times New Roman"/>
        </w:rPr>
      </w:pPr>
      <w:r w:rsidRPr="00F42E69">
        <w:rPr>
          <w:rFonts w:ascii="Times New Roman" w:hAnsi="Times New Roman" w:cs="Times New Roman"/>
          <w:noProof/>
        </w:rPr>
        <w:drawing>
          <wp:inline distT="0" distB="0" distL="0" distR="0" wp14:anchorId="7BD0D64E" wp14:editId="0EFC6BA5">
            <wp:extent cx="4048730" cy="385623"/>
            <wp:effectExtent l="0" t="0" r="0" b="0"/>
            <wp:docPr id="6978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297" name=""/>
                    <pic:cNvPicPr/>
                  </pic:nvPicPr>
                  <pic:blipFill rotWithShape="1">
                    <a:blip r:embed="rId6"/>
                    <a:srcRect t="13698"/>
                    <a:stretch/>
                  </pic:blipFill>
                  <pic:spPr bwMode="auto">
                    <a:xfrm>
                      <a:off x="0" y="0"/>
                      <a:ext cx="4156186" cy="39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B6D2C" w14:textId="4A23B57F" w:rsidR="00F42E69" w:rsidRDefault="00F42E69" w:rsidP="00F42E69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</w:t>
      </w:r>
    </w:p>
    <w:p w14:paraId="4CBABACE" w14:textId="05757549" w:rsidR="00F42E69" w:rsidRDefault="00F42E69" w:rsidP="00F42E69">
      <w:pPr>
        <w:ind w:left="360"/>
        <w:rPr>
          <w:rFonts w:ascii="Times New Roman" w:hAnsi="Times New Roman" w:cs="Times New Roman"/>
        </w:rPr>
      </w:pPr>
      <w:r w:rsidRPr="00F42E69">
        <w:rPr>
          <w:rFonts w:ascii="Times New Roman" w:hAnsi="Times New Roman" w:cs="Times New Roman"/>
          <w:noProof/>
        </w:rPr>
        <w:drawing>
          <wp:inline distT="0" distB="0" distL="0" distR="0" wp14:anchorId="06211DBB" wp14:editId="5C9BF77D">
            <wp:extent cx="1725513" cy="1721458"/>
            <wp:effectExtent l="0" t="0" r="8255" b="0"/>
            <wp:docPr id="96630471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4714" name="Picture 1" descr="A graph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1558" cy="17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5F0A" w14:textId="2FA13149" w:rsidR="006A62ED" w:rsidRPr="00D85205" w:rsidRDefault="006A62ED" w:rsidP="006A62ED">
      <w:pPr>
        <w:rPr>
          <w:rFonts w:ascii="Times New Roman" w:hAnsi="Times New Roman" w:cs="Times New Roman"/>
          <w:lang w:val="tr-TR"/>
        </w:rPr>
      </w:pPr>
      <w:r w:rsidRPr="00D85205">
        <w:rPr>
          <w:rFonts w:ascii="Times New Roman" w:hAnsi="Times New Roman" w:cs="Times New Roman"/>
          <w:lang w:val="tr-TR"/>
        </w:rPr>
        <w:t xml:space="preserve">From the histogram, </w:t>
      </w:r>
      <w:r>
        <w:rPr>
          <w:rFonts w:ascii="Times New Roman" w:hAnsi="Times New Roman" w:cs="Times New Roman"/>
          <w:lang w:val="tr-TR"/>
        </w:rPr>
        <w:t>my</w:t>
      </w:r>
      <w:r w:rsidRPr="00D85205">
        <w:rPr>
          <w:rFonts w:ascii="Times New Roman" w:hAnsi="Times New Roman" w:cs="Times New Roman"/>
          <w:lang w:val="tr-TR"/>
        </w:rPr>
        <w:t xml:space="preserve"> first guess is it might be from Gamma distribution with </w:t>
      </w:r>
      <w:r>
        <w:rPr>
          <w:rFonts w:ascii="Times New Roman" w:hAnsi="Times New Roman" w:cs="Times New Roman"/>
          <w:lang w:val="tr-TR"/>
        </w:rPr>
        <w:t>shape</w:t>
      </w:r>
      <w:r w:rsidRPr="00D85205">
        <w:rPr>
          <w:rFonts w:ascii="Times New Roman" w:hAnsi="Times New Roman" w:cs="Times New Roman"/>
          <w:lang w:val="tr-TR"/>
        </w:rPr>
        <w:t xml:space="preserve"> parameter α, and </w:t>
      </w:r>
      <w:r>
        <w:rPr>
          <w:rFonts w:ascii="Times New Roman" w:hAnsi="Times New Roman" w:cs="Times New Roman"/>
          <w:lang w:val="tr-TR"/>
        </w:rPr>
        <w:t>scale</w:t>
      </w:r>
      <w:r w:rsidRPr="00D85205">
        <w:rPr>
          <w:rFonts w:ascii="Times New Roman" w:hAnsi="Times New Roman" w:cs="Times New Roman"/>
          <w:lang w:val="tr-TR"/>
        </w:rPr>
        <w:t xml:space="preserve"> parameter β.</w:t>
      </w:r>
    </w:p>
    <w:p w14:paraId="58450DF3" w14:textId="64B215F8" w:rsidR="00F42E69" w:rsidRPr="006A62ED" w:rsidRDefault="006A62ED" w:rsidP="00F42E69">
      <w:pPr>
        <w:rPr>
          <w:rFonts w:ascii="Times New Roman" w:eastAsiaTheme="minorEastAsia" w:hAnsi="Times New Roman" w:cs="Times New Roman"/>
          <w:lang w:val="tr-TR"/>
        </w:rPr>
      </w:pPr>
      <w:r w:rsidRPr="00D85205">
        <w:rPr>
          <w:rFonts w:ascii="Times New Roman" w:hAnsi="Times New Roman" w:cs="Times New Roman"/>
          <w:b/>
          <w:bCs/>
          <w:lang w:val="tr-TR"/>
        </w:rPr>
        <w:t xml:space="preserve">Skewness: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lang w:val="tr-TR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bCs/>
                    <w:i/>
                    <w:lang w:val="tr-TR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tr-TR"/>
                  </w:rPr>
                  <m:t>α</m:t>
                </m:r>
              </m:e>
            </m:rad>
          </m:den>
        </m:f>
      </m:oMath>
      <w:r w:rsidRPr="00D85205">
        <w:rPr>
          <w:rFonts w:ascii="Times New Roman" w:eastAsiaTheme="minorEastAsia" w:hAnsi="Times New Roman" w:cs="Times New Roman"/>
          <w:b/>
          <w:bCs/>
          <w:lang w:val="tr-TR"/>
        </w:rPr>
        <w:t xml:space="preserve"> </w:t>
      </w:r>
      <w:r w:rsidR="000D12D6">
        <w:rPr>
          <w:rFonts w:ascii="Times New Roman" w:eastAsiaTheme="minorEastAsia" w:hAnsi="Times New Roman" w:cs="Times New Roman"/>
          <w:lang w:val="tr-TR"/>
        </w:rPr>
        <w:t xml:space="preserve"> , </w:t>
      </w:r>
      <w:r w:rsidRPr="00D85205">
        <w:rPr>
          <w:rFonts w:ascii="Times New Roman" w:hAnsi="Times New Roman" w:cs="Times New Roman"/>
          <w:b/>
          <w:bCs/>
          <w:lang w:val="tr-TR"/>
        </w:rPr>
        <w:t xml:space="preserve">Kurtosis: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lang w:val="tr-TR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α</m:t>
            </m:r>
          </m:den>
        </m:f>
      </m:oMath>
      <w:r>
        <w:rPr>
          <w:rFonts w:ascii="Times New Roman" w:eastAsiaTheme="minorEastAsia" w:hAnsi="Times New Roman" w:cs="Times New Roman"/>
          <w:b/>
          <w:bCs/>
          <w:lang w:val="tr-TR"/>
        </w:rPr>
        <w:t xml:space="preserve"> </w:t>
      </w:r>
      <w:r w:rsidRPr="00D85205">
        <w:rPr>
          <w:rFonts w:ascii="Times New Roman" w:eastAsiaTheme="minorEastAsia" w:hAnsi="Times New Roman" w:cs="Times New Roman"/>
          <w:lang w:val="tr-TR"/>
        </w:rPr>
        <w:t xml:space="preserve">for </w:t>
      </w:r>
      <w:r>
        <w:rPr>
          <w:rFonts w:ascii="Times New Roman" w:eastAsiaTheme="minorEastAsia" w:hAnsi="Times New Roman" w:cs="Times New Roman"/>
          <w:lang w:val="tr-TR"/>
        </w:rPr>
        <w:t>G</w:t>
      </w:r>
      <w:r w:rsidRPr="00D85205">
        <w:rPr>
          <w:rFonts w:ascii="Times New Roman" w:eastAsiaTheme="minorEastAsia" w:hAnsi="Times New Roman" w:cs="Times New Roman"/>
          <w:lang w:val="tr-TR"/>
        </w:rPr>
        <w:t>amma distributi</w:t>
      </w:r>
      <w:r>
        <w:rPr>
          <w:rFonts w:ascii="Times New Roman" w:eastAsiaTheme="minorEastAsia" w:hAnsi="Times New Roman" w:cs="Times New Roman"/>
          <w:lang w:val="tr-TR"/>
        </w:rPr>
        <w:t>o</w:t>
      </w:r>
      <w:r w:rsidRPr="00D85205">
        <w:rPr>
          <w:rFonts w:ascii="Times New Roman" w:eastAsiaTheme="minorEastAsia" w:hAnsi="Times New Roman" w:cs="Times New Roman"/>
          <w:lang w:val="tr-TR"/>
        </w:rPr>
        <w:t>n.</w:t>
      </w:r>
      <w:r w:rsidR="00A66393">
        <w:rPr>
          <w:rFonts w:ascii="Times New Roman" w:hAnsi="Times New Roman" w:cs="Times New Roman"/>
          <w:lang w:val="tr-TR"/>
        </w:rPr>
        <w:t xml:space="preserve"> </w:t>
      </w:r>
    </w:p>
    <w:p w14:paraId="7076CA71" w14:textId="60E6FAAF" w:rsidR="00F42E69" w:rsidRDefault="00A66393" w:rsidP="00F42E69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6A0AF2AD" w14:textId="16CBB288" w:rsidR="00A66393" w:rsidRPr="00A66393" w:rsidRDefault="00A66393" w:rsidP="00F42E69">
      <w:pPr>
        <w:rPr>
          <w:rFonts w:ascii="Times New Roman" w:hAnsi="Times New Roman" w:cs="Times New Roman"/>
          <w:lang w:val="tr-TR"/>
        </w:rPr>
      </w:pPr>
      <w:r w:rsidRPr="00A66393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1F8CD3A4" wp14:editId="74024CE7">
            <wp:extent cx="2183941" cy="612250"/>
            <wp:effectExtent l="0" t="0" r="6985" b="0"/>
            <wp:docPr id="5981537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5378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0844" cy="6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85D2" w14:textId="4BBACD69" w:rsidR="00F42E69" w:rsidRDefault="00A66393" w:rsidP="00A66393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Output: </w:t>
      </w:r>
    </w:p>
    <w:p w14:paraId="69D9B3B9" w14:textId="77777777" w:rsidR="00A66393" w:rsidRPr="00A66393" w:rsidRDefault="00A66393" w:rsidP="00A66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A66393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Empirical Skewness: 2.452519 </w:t>
      </w:r>
    </w:p>
    <w:p w14:paraId="653BDBC8" w14:textId="77777777" w:rsidR="00A66393" w:rsidRPr="00A66393" w:rsidRDefault="00A66393" w:rsidP="00A66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A66393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Empirical Kurtosis: 15.44674 </w:t>
      </w:r>
    </w:p>
    <w:p w14:paraId="69EC2FC0" w14:textId="4BF6CF2B" w:rsidR="00A66393" w:rsidRPr="00A66393" w:rsidRDefault="00A66393" w:rsidP="00A663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A66393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Theoretical Skewness:</w:t>
      </w:r>
      <w:r w:rsidR="006A62E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1.987</w:t>
      </w:r>
    </w:p>
    <w:p w14:paraId="06435960" w14:textId="429D30C0" w:rsidR="00A66393" w:rsidRDefault="00A66393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14:ligatures w14:val="none"/>
        </w:rPr>
      </w:pPr>
      <w:r w:rsidRPr="00A66393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Theoretical Kurtosis: </w:t>
      </w:r>
      <w:r w:rsidR="006A62E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5.915</w:t>
      </w:r>
    </w:p>
    <w:p w14:paraId="4D9AA95A" w14:textId="77777777" w:rsid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14:ligatures w14:val="none"/>
        </w:rPr>
      </w:pPr>
    </w:p>
    <w:p w14:paraId="0F31B963" w14:textId="21B60F1D" w:rsid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Use Q-Q plot to show how well the data fits the Gamma distribution: </w:t>
      </w:r>
    </w:p>
    <w:p w14:paraId="3151AB11" w14:textId="2E918844" w:rsid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0736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202576AA" wp14:editId="59561B52">
            <wp:extent cx="1729409" cy="1516928"/>
            <wp:effectExtent l="0" t="0" r="4445" b="7620"/>
            <wp:docPr id="1896194163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94163" name="Picture 1" descr="A graph of a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507" cy="15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3CB" w14:textId="38905D6B" w:rsid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It aligns well. Now use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fitdistr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function to find the parameters. </w:t>
      </w:r>
    </w:p>
    <w:p w14:paraId="1E2EA28F" w14:textId="281579CE" w:rsid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Output:</w:t>
      </w:r>
    </w:p>
    <w:p w14:paraId="58E06F3D" w14:textId="77777777" w:rsidR="00340736" w:rsidRP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073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Shape (α): 0.9382593 </w:t>
      </w:r>
    </w:p>
    <w:p w14:paraId="03D0BD2E" w14:textId="77777777" w:rsidR="00340736" w:rsidRDefault="00340736" w:rsidP="003407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4073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Rate (β): 0.4996408 </w:t>
      </w:r>
    </w:p>
    <w:p w14:paraId="503287AB" w14:textId="58D02878" w:rsidR="00A66393" w:rsidRPr="00340736" w:rsidRDefault="00340736" w:rsidP="00A66393">
      <w:pPr>
        <w:rPr>
          <w:rFonts w:ascii="Times New Roman" w:hAnsi="Times New Roman" w:cs="Times New Roman"/>
          <w:lang w:val="tr-TR"/>
        </w:rPr>
      </w:pPr>
      <w:r w:rsidRPr="00FB3238">
        <w:rPr>
          <w:rFonts w:ascii="Times New Roman" w:hAnsi="Times New Roman" w:cs="Times New Roman"/>
          <w:lang w:val="tr-TR"/>
        </w:rPr>
        <w:t>Since it is found as Gamma(1,</w:t>
      </w:r>
      <w:r>
        <w:rPr>
          <w:rFonts w:ascii="Times New Roman" w:hAnsi="Times New Roman" w:cs="Times New Roman"/>
          <w:lang w:val="tr-TR"/>
        </w:rPr>
        <w:t>0.5</w:t>
      </w:r>
      <w:r w:rsidRPr="00FB3238">
        <w:rPr>
          <w:rFonts w:ascii="Times New Roman" w:hAnsi="Times New Roman" w:cs="Times New Roman"/>
          <w:lang w:val="tr-TR"/>
        </w:rPr>
        <w:t>), it can be considered as Exp(</w:t>
      </w:r>
      <w:r>
        <w:rPr>
          <w:rFonts w:ascii="Times New Roman" w:hAnsi="Times New Roman" w:cs="Times New Roman"/>
          <w:lang w:val="tr-TR"/>
        </w:rPr>
        <w:t>0.5</w:t>
      </w:r>
      <w:r w:rsidRPr="00FB3238">
        <w:rPr>
          <w:rFonts w:ascii="Times New Roman" w:hAnsi="Times New Roman" w:cs="Times New Roman"/>
          <w:lang w:val="tr-TR"/>
        </w:rPr>
        <w:t>).</w:t>
      </w:r>
    </w:p>
    <w:p w14:paraId="524EDF52" w14:textId="78140EF0" w:rsidR="00F42E69" w:rsidRDefault="00A66393" w:rsidP="00A663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 Estimation</w:t>
      </w:r>
    </w:p>
    <w:p w14:paraId="12242115" w14:textId="5C068C46" w:rsidR="006A62ED" w:rsidRPr="00B86D66" w:rsidRDefault="006A62ED" w:rsidP="006A62ED">
      <w:pPr>
        <w:rPr>
          <w:rFonts w:ascii="Times New Roman" w:hAnsi="Times New Roman" w:cs="Times New Roman"/>
          <w:lang w:val="tr-TR"/>
        </w:rPr>
      </w:pPr>
      <w:r w:rsidRPr="00D85205">
        <w:rPr>
          <w:rFonts w:ascii="Times New Roman" w:hAnsi="Times New Roman" w:cs="Times New Roman"/>
          <w:i/>
          <w:iCs/>
          <w:lang w:val="tr-TR"/>
        </w:rPr>
        <w:t xml:space="preserve">f(x; α,β)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lang w:val="tr-TR"/>
              </w:rPr>
              <m:t>1</m:t>
            </m:r>
          </m:num>
          <m:den>
            <m:r>
              <w:rPr>
                <w:rFonts w:ascii="Cambria Math" w:hAnsi="Cambria Math" w:cs="Times New Roman"/>
                <w:lang w:val="tr-TR"/>
              </w:rPr>
              <m:t>Γ(α)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x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α-1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-2x</m:t>
            </m:r>
          </m:sup>
        </m:sSup>
      </m:oMath>
      <w:r w:rsidRPr="00D85205">
        <w:rPr>
          <w:rFonts w:ascii="Times New Roman" w:eastAsiaTheme="minorEastAsia" w:hAnsi="Times New Roman" w:cs="Times New Roman"/>
          <w:i/>
          <w:iCs/>
          <w:lang w:val="tr-TR"/>
        </w:rPr>
        <w:t xml:space="preserve"> = </w:t>
      </w:r>
      <w:r w:rsidRPr="00D85205">
        <w:rPr>
          <w:rFonts w:ascii="Times New Roman" w:hAnsi="Times New Roman" w:cs="Times New Roman"/>
          <w:i/>
          <w:iCs/>
          <w:lang w:val="tr-TR"/>
        </w:rPr>
        <w:t xml:space="preserve">= </w:t>
      </w:r>
      <m:oMath>
        <m:r>
          <w:rPr>
            <w:rFonts w:ascii="Cambria Math" w:hAnsi="Cambria Math" w:cs="Times New Roman"/>
            <w:lang w:val="tr-TR"/>
          </w:rPr>
          <m:t>2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-2x</m:t>
            </m:r>
          </m:sup>
        </m:sSup>
      </m:oMath>
    </w:p>
    <w:p w14:paraId="0F15D8A8" w14:textId="77777777" w:rsidR="006A62ED" w:rsidRPr="00D85205" w:rsidRDefault="006A62ED" w:rsidP="006A62ED">
      <w:pPr>
        <w:numPr>
          <w:ilvl w:val="0"/>
          <w:numId w:val="2"/>
        </w:numPr>
        <w:rPr>
          <w:rFonts w:ascii="Times New Roman" w:hAnsi="Times New Roman" w:cs="Times New Roman"/>
          <w:lang w:val="tr-TR"/>
        </w:rPr>
      </w:pPr>
      <w:r w:rsidRPr="00B86D66">
        <w:rPr>
          <w:rFonts w:ascii="Times New Roman" w:hAnsi="Times New Roman" w:cs="Times New Roman"/>
          <w:lang w:val="tr-TR"/>
        </w:rPr>
        <w:t>M</w:t>
      </w:r>
      <w:r w:rsidRPr="00D85205">
        <w:rPr>
          <w:rFonts w:ascii="Times New Roman" w:hAnsi="Times New Roman" w:cs="Times New Roman"/>
          <w:lang w:val="tr-TR"/>
        </w:rPr>
        <w:t>L</w:t>
      </w:r>
      <w:r w:rsidRPr="00B86D66">
        <w:rPr>
          <w:rFonts w:ascii="Times New Roman" w:hAnsi="Times New Roman" w:cs="Times New Roman"/>
          <w:lang w:val="tr-TR"/>
        </w:rPr>
        <w:t>E (</w:t>
      </w:r>
      <w:r w:rsidRPr="00D85205">
        <w:rPr>
          <w:rFonts w:ascii="Times New Roman" w:hAnsi="Times New Roman" w:cs="Times New Roman"/>
          <w:lang w:val="tr-TR"/>
        </w:rPr>
        <w:t xml:space="preserve">Maximum Likelihood </w:t>
      </w:r>
      <w:r w:rsidRPr="00B86D66">
        <w:rPr>
          <w:rFonts w:ascii="Times New Roman" w:hAnsi="Times New Roman" w:cs="Times New Roman"/>
          <w:lang w:val="tr-TR"/>
        </w:rPr>
        <w:t>Estimation):</w:t>
      </w:r>
    </w:p>
    <w:p w14:paraId="378AA75B" w14:textId="600B0C79" w:rsidR="006A62ED" w:rsidRDefault="00340736" w:rsidP="006A62ED">
      <w:pPr>
        <w:ind w:left="720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15A0BE9F" w14:textId="74F8CE47" w:rsidR="00967CF0" w:rsidRPr="00340736" w:rsidRDefault="00967CF0" w:rsidP="006A62ED">
      <w:pPr>
        <w:ind w:left="720"/>
        <w:rPr>
          <w:rFonts w:ascii="Times New Roman" w:hAnsi="Times New Roman" w:cs="Times New Roman"/>
          <w:lang w:val="tr-TR"/>
        </w:rPr>
      </w:pPr>
      <w:r w:rsidRPr="00967CF0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080E7BCC" wp14:editId="3A7DCB1F">
            <wp:extent cx="2353586" cy="1402848"/>
            <wp:effectExtent l="0" t="0" r="8890" b="6985"/>
            <wp:docPr id="10352037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3779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2533" cy="14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0B44" w14:textId="0D252236" w:rsidR="006A62ED" w:rsidRDefault="00340736" w:rsidP="006A62ED">
      <w:pPr>
        <w:ind w:left="720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</w:t>
      </w:r>
      <w:r w:rsidR="006A62ED" w:rsidRPr="00D85205">
        <w:rPr>
          <w:rFonts w:ascii="Times New Roman" w:hAnsi="Times New Roman" w:cs="Times New Roman"/>
          <w:lang w:val="tr-TR"/>
        </w:rPr>
        <w:t>:</w:t>
      </w:r>
    </w:p>
    <w:p w14:paraId="761E6EDD" w14:textId="14FA2F58" w:rsidR="006A62ED" w:rsidRDefault="00967CF0" w:rsidP="00967CF0">
      <w:pPr>
        <w:ind w:left="720"/>
        <w:rPr>
          <w:rFonts w:ascii="Times New Roman" w:hAnsi="Times New Roman" w:cs="Times New Roman"/>
          <w:lang w:val="tr-TR"/>
        </w:rPr>
      </w:pPr>
      <w:r w:rsidRPr="00967CF0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1616A480" wp14:editId="4F363292">
            <wp:extent cx="1653871" cy="163058"/>
            <wp:effectExtent l="0" t="0" r="3810" b="8890"/>
            <wp:docPr id="96830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2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1395" cy="1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831B" w14:textId="77777777" w:rsidR="006A62ED" w:rsidRPr="00D85205" w:rsidRDefault="006A62ED" w:rsidP="006A62ED">
      <w:pPr>
        <w:numPr>
          <w:ilvl w:val="0"/>
          <w:numId w:val="2"/>
        </w:numPr>
        <w:rPr>
          <w:rFonts w:ascii="Times New Roman" w:hAnsi="Times New Roman" w:cs="Times New Roman"/>
          <w:lang w:val="tr-TR"/>
        </w:rPr>
      </w:pPr>
      <w:r w:rsidRPr="00B86D66">
        <w:rPr>
          <w:rFonts w:ascii="Times New Roman" w:hAnsi="Times New Roman" w:cs="Times New Roman"/>
          <w:lang w:val="tr-TR"/>
        </w:rPr>
        <w:t>M</w:t>
      </w:r>
      <w:r w:rsidRPr="00D85205">
        <w:rPr>
          <w:rFonts w:ascii="Times New Roman" w:hAnsi="Times New Roman" w:cs="Times New Roman"/>
          <w:lang w:val="tr-TR"/>
        </w:rPr>
        <w:t>M</w:t>
      </w:r>
      <w:r w:rsidRPr="00B86D66">
        <w:rPr>
          <w:rFonts w:ascii="Times New Roman" w:hAnsi="Times New Roman" w:cs="Times New Roman"/>
          <w:lang w:val="tr-TR"/>
        </w:rPr>
        <w:t>E (</w:t>
      </w:r>
      <w:r w:rsidRPr="00D85205">
        <w:rPr>
          <w:rFonts w:ascii="Times New Roman" w:hAnsi="Times New Roman" w:cs="Times New Roman"/>
          <w:lang w:val="tr-TR"/>
        </w:rPr>
        <w:t xml:space="preserve">Method of Moments </w:t>
      </w:r>
      <w:r w:rsidRPr="00B86D66">
        <w:rPr>
          <w:rFonts w:ascii="Times New Roman" w:hAnsi="Times New Roman" w:cs="Times New Roman"/>
          <w:lang w:val="tr-TR"/>
        </w:rPr>
        <w:t>Estimation)</w:t>
      </w:r>
    </w:p>
    <w:p w14:paraId="3EA78FFB" w14:textId="09B912CE" w:rsidR="006A62ED" w:rsidRPr="00D85205" w:rsidRDefault="00967CF0" w:rsidP="006A62ED">
      <w:pPr>
        <w:ind w:left="360"/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/>
                    <w:lang w:val="tr-TR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lang w:val="tr-TR"/>
                  </w:rPr>
                  <m:t>λ</m:t>
                </m:r>
              </m:e>
            </m:acc>
          </m:e>
          <m:sub>
            <m:r>
              <w:rPr>
                <w:rFonts w:ascii="Cambria Math" w:hAnsi="Cambria Math" w:cs="Times New Roman"/>
                <w:lang w:val="tr-TR"/>
              </w:rPr>
              <m:t>MME</m:t>
            </m:r>
          </m:sub>
        </m:sSub>
        <m:r>
          <w:rPr>
            <w:rFonts w:ascii="Cambria Math" w:hAnsi="Cambria Math" w:cs="Times New Roman"/>
            <w:lang w:val="tr-TR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lang w:val="tr-TR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lang w:val="tr-TR"/>
              </w:rPr>
              <m:t>λ</m:t>
            </m:r>
          </m:den>
        </m:f>
      </m:oMath>
      <w:r w:rsidR="006A62ED">
        <w:rPr>
          <w:rFonts w:ascii="Times New Roman" w:eastAsiaTheme="minorEastAsia" w:hAnsi="Times New Roman" w:cs="Times New Roman"/>
          <w:lang w:val="tr-TR"/>
        </w:rPr>
        <w:tab/>
      </w:r>
    </w:p>
    <w:p w14:paraId="3D4B5C9C" w14:textId="77777777" w:rsidR="006A62ED" w:rsidRDefault="006A62ED" w:rsidP="006A62ED">
      <w:pPr>
        <w:ind w:left="360"/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When we plug the values, the followings are obtained:</w:t>
      </w:r>
    </w:p>
    <w:p w14:paraId="1B9B9F3F" w14:textId="6B28092E" w:rsidR="00967CF0" w:rsidRPr="00D85205" w:rsidRDefault="00967CF0" w:rsidP="006A62ED">
      <w:pPr>
        <w:ind w:left="360"/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tr-TR"/>
                  </w:rPr>
                  <m:t>α</m:t>
                </m:r>
              </m:e>
            </m:acc>
          </m:e>
          <m:sub>
            <m:r>
              <w:rPr>
                <w:rFonts w:ascii="Cambria Math" w:hAnsi="Cambria Math" w:cs="Times New Roman"/>
                <w:lang w:val="tr-TR"/>
              </w:rPr>
              <m:t>MME</m:t>
            </m:r>
          </m:sub>
        </m:sSub>
      </m:oMath>
      <w:r>
        <w:rPr>
          <w:rFonts w:ascii="Times New Roman" w:eastAsiaTheme="minorEastAsia" w:hAnsi="Times New Roman" w:cs="Times New Roman"/>
          <w:lang w:val="tr-TR"/>
        </w:rPr>
        <w:t>=0.5</w:t>
      </w:r>
    </w:p>
    <w:p w14:paraId="33D7B08C" w14:textId="20B49B29" w:rsidR="006A62ED" w:rsidRDefault="00967CF0" w:rsidP="006A62ED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    </w:t>
      </w:r>
    </w:p>
    <w:p w14:paraId="493160AA" w14:textId="49404281" w:rsidR="006A62ED" w:rsidRDefault="00086BAD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For a random sample:</w:t>
      </w:r>
    </w:p>
    <w:p w14:paraId="6C9B6CED" w14:textId="5D277335" w:rsidR="00086BAD" w:rsidRDefault="00086BAD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1CED62DC" w14:textId="7C112807" w:rsidR="00086BAD" w:rsidRDefault="00086BAD" w:rsidP="006A62ED">
      <w:pPr>
        <w:rPr>
          <w:rFonts w:ascii="Times New Roman" w:hAnsi="Times New Roman" w:cs="Times New Roman"/>
          <w:lang w:val="tr-TR"/>
        </w:rPr>
      </w:pPr>
      <w:r w:rsidRPr="00086BAD">
        <w:rPr>
          <w:rFonts w:ascii="Times New Roman" w:hAnsi="Times New Roman" w:cs="Times New Roman"/>
          <w:noProof/>
          <w:lang w:val="tr-TR"/>
        </w:rPr>
        <w:lastRenderedPageBreak/>
        <w:drawing>
          <wp:inline distT="0" distB="0" distL="0" distR="0" wp14:anchorId="3939A155" wp14:editId="29EAE9FE">
            <wp:extent cx="2667663" cy="740162"/>
            <wp:effectExtent l="0" t="0" r="0" b="3175"/>
            <wp:docPr id="1657823703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3703" name="Picture 1" descr="A computer code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240" cy="7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67C2" w14:textId="4B55EA2D" w:rsidR="00086BAD" w:rsidRDefault="00086BAD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05A821B7" w14:textId="667F75ED" w:rsidR="00086BAD" w:rsidRDefault="00086BAD" w:rsidP="006A62ED">
      <w:pPr>
        <w:rPr>
          <w:rFonts w:ascii="Times New Roman" w:hAnsi="Times New Roman" w:cs="Times New Roman"/>
          <w:lang w:val="tr-TR"/>
        </w:rPr>
      </w:pPr>
      <w:r w:rsidRPr="00086BAD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42DBECCC" wp14:editId="61E43677">
            <wp:extent cx="2126974" cy="282106"/>
            <wp:effectExtent l="0" t="0" r="6985" b="3810"/>
            <wp:docPr id="37980423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04232" name="Picture 1" descr="A close up of a text&#10;&#10;Description automatically generated"/>
                    <pic:cNvPicPr/>
                  </pic:nvPicPr>
                  <pic:blipFill rotWithShape="1">
                    <a:blip r:embed="rId13"/>
                    <a:srcRect t="16782" r="3574" b="15184"/>
                    <a:stretch/>
                  </pic:blipFill>
                  <pic:spPr bwMode="auto">
                    <a:xfrm>
                      <a:off x="0" y="0"/>
                      <a:ext cx="2205719" cy="29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E8271" w14:textId="0C3DEE9B" w:rsidR="00086BAD" w:rsidRDefault="00086BAD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2) a) </w:t>
      </w:r>
    </w:p>
    <w:p w14:paraId="41F2D123" w14:textId="77777777" w:rsidR="00086BAD" w:rsidRDefault="00086BAD" w:rsidP="00086BAD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Relative Efficiency = </w:t>
      </w:r>
      <m:oMath>
        <m:f>
          <m:fPr>
            <m:ctrlPr>
              <w:rPr>
                <w:rFonts w:ascii="Cambria Math" w:hAnsi="Cambria Math" w:cs="Times New Roman"/>
                <w:i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lang w:val="tr-TR"/>
              </w:rPr>
              <m:t>Var(MME)</m:t>
            </m:r>
          </m:num>
          <m:den>
            <m:r>
              <w:rPr>
                <w:rFonts w:ascii="Cambria Math" w:hAnsi="Cambria Math" w:cs="Times New Roman"/>
                <w:lang w:val="tr-TR"/>
              </w:rPr>
              <m:t>Var(MLE)</m:t>
            </m:r>
          </m:den>
        </m:f>
      </m:oMath>
    </w:p>
    <w:p w14:paraId="1B4DF479" w14:textId="50A9483C" w:rsidR="00086BAD" w:rsidRDefault="00086BAD" w:rsidP="00086BAD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For MME, its variance is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tr-TR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tr-TR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tr-TR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lang w:val="tr-TR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val="tr-TR"/>
                  </w:rPr>
                  <m:t>2</m:t>
                </m:r>
              </m:sup>
            </m:sSup>
          </m:den>
        </m:f>
      </m:oMath>
    </w:p>
    <w:p w14:paraId="33F844FA" w14:textId="5EBFE967" w:rsidR="00086BAD" w:rsidRDefault="000C11A1" w:rsidP="006A62ED">
      <w:pPr>
        <w:rPr>
          <w:rFonts w:ascii="Times New Roman" w:hAnsi="Times New Roman" w:cs="Times New Roman"/>
          <w:lang w:val="tr-TR"/>
        </w:rPr>
      </w:pPr>
      <w:proofErr w:type="gramStart"/>
      <w:r>
        <w:rPr>
          <w:rFonts w:ascii="Times New Roman" w:hAnsi="Times New Roman" w:cs="Times New Roman"/>
        </w:rPr>
        <w:t>Var(</w:t>
      </w:r>
      <w:proofErr w:type="gramEnd"/>
      <w:r>
        <w:rPr>
          <w:rFonts w:ascii="Times New Roman" w:hAnsi="Times New Roman" w:cs="Times New Roman"/>
        </w:rPr>
        <w:t>MME)</w:t>
      </w:r>
      <w:r>
        <w:rPr>
          <w:rFonts w:ascii="Times New Roman" w:hAnsi="Times New Roman" w:cs="Times New Roman"/>
        </w:rPr>
        <w:t>: 5.279146, Var(MLE):5.279146</w:t>
      </w:r>
    </w:p>
    <w:p w14:paraId="5DB739A2" w14:textId="77777777" w:rsidR="000C11A1" w:rsidRDefault="000C11A1" w:rsidP="006A62ED">
      <w:pPr>
        <w:rPr>
          <w:rFonts w:ascii="Times New Roman" w:hAnsi="Times New Roman" w:cs="Times New Roman"/>
          <w:lang w:val="tr-TR"/>
        </w:rPr>
      </w:pPr>
    </w:p>
    <w:p w14:paraId="390FE1CB" w14:textId="77777777" w:rsidR="00891BDF" w:rsidRPr="005A48F4" w:rsidRDefault="00891BDF" w:rsidP="00891BDF">
      <w:pPr>
        <w:rPr>
          <w:rFonts w:ascii="Times New Roman" w:hAnsi="Times New Roman" w:cs="Times New Roman"/>
          <w:b/>
          <w:bCs/>
          <w:lang w:val="tr-TR"/>
        </w:rPr>
      </w:pPr>
      <w:r w:rsidRPr="005A48F4">
        <w:rPr>
          <w:rFonts w:ascii="Times New Roman" w:hAnsi="Times New Roman" w:cs="Times New Roman"/>
          <w:b/>
          <w:bCs/>
          <w:lang w:val="tr-TR"/>
        </w:rPr>
        <w:t>2b)</w:t>
      </w:r>
    </w:p>
    <w:p w14:paraId="3155F0FA" w14:textId="77777777" w:rsidR="00891BDF" w:rsidRDefault="00891BDF" w:rsidP="00891BDF">
      <w:pPr>
        <w:rPr>
          <w:rFonts w:ascii="Times New Roman" w:eastAsiaTheme="minorEastAsia" w:hAnsi="Times New Roman" w:cs="Times New Roman"/>
          <w:i/>
          <w:iCs/>
          <w:lang w:val="tr-TR"/>
        </w:rPr>
      </w:pPr>
      <w:r w:rsidRPr="00D85205">
        <w:rPr>
          <w:rFonts w:ascii="Times New Roman" w:hAnsi="Times New Roman" w:cs="Times New Roman"/>
          <w:i/>
          <w:iCs/>
          <w:lang w:val="tr-TR"/>
        </w:rPr>
        <w:t>f(x;</w:t>
      </w:r>
      <w:r w:rsidRPr="00352802">
        <w:rPr>
          <w:rFonts w:ascii="Cambria Math" w:hAnsi="Cambria Math" w:cs="Cambria Math"/>
          <w:lang w:val="tr-TR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lang w:val="tr-TR"/>
          </w:rPr>
          <m:t>λ</m:t>
        </m:r>
      </m:oMath>
      <w:r w:rsidRPr="00D85205">
        <w:rPr>
          <w:rFonts w:ascii="Times New Roman" w:hAnsi="Times New Roman" w:cs="Times New Roman"/>
          <w:i/>
          <w:iCs/>
          <w:lang w:val="tr-TR"/>
        </w:rPr>
        <w:t xml:space="preserve"> ) =</w:t>
      </w:r>
      <m:oMath>
        <m:r>
          <m:rPr>
            <m:sty m:val="p"/>
          </m:rPr>
          <w:rPr>
            <w:rFonts w:ascii="Cambria Math" w:hAnsi="Cambria Math" w:cs="Cambria Math"/>
            <w:lang w:val="tr-TR"/>
          </w:rPr>
          <m:t>λ</m:t>
        </m:r>
      </m:oMath>
      <w:r w:rsidRPr="00D85205">
        <w:rPr>
          <w:rFonts w:ascii="Times New Roman" w:hAnsi="Times New Roman" w:cs="Times New Roman"/>
          <w:i/>
          <w:iCs/>
          <w:lang w:val="tr-TR"/>
        </w:rPr>
        <w:t xml:space="preserve">  </w:t>
      </w:r>
      <m:oMath>
        <m:r>
          <w:rPr>
            <w:rFonts w:ascii="Cambria Math" w:hAnsi="Cambria Math" w:cs="Times New Roman"/>
            <w:lang w:val="tr-TR"/>
          </w:rPr>
          <m:t>exp{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-x</m:t>
            </m:r>
            <m:r>
              <m:rPr>
                <m:sty m:val="p"/>
              </m:rPr>
              <w:rPr>
                <w:rFonts w:ascii="Cambria Math" w:hAnsi="Cambria Math" w:cs="Cambria Math"/>
                <w:lang w:val="tr-TR"/>
              </w:rPr>
              <m:t>λ</m:t>
            </m:r>
          </m:sup>
        </m:sSup>
        <m:r>
          <w:rPr>
            <w:rFonts w:ascii="Cambria Math" w:hAnsi="Cambria Math" w:cs="Times New Roman"/>
            <w:lang w:val="tr-TR"/>
          </w:rPr>
          <m:t>}</m:t>
        </m:r>
      </m:oMath>
      <w:r w:rsidRPr="00D85205">
        <w:rPr>
          <w:rFonts w:ascii="Times New Roman" w:eastAsiaTheme="minorEastAsia" w:hAnsi="Times New Roman" w:cs="Times New Roman"/>
          <w:i/>
          <w:iCs/>
          <w:lang w:val="tr-TR"/>
        </w:rPr>
        <w:t xml:space="preserve"> = </w:t>
      </w:r>
      <w:r w:rsidRPr="00D85205">
        <w:rPr>
          <w:rFonts w:ascii="Times New Roman" w:hAnsi="Times New Roman" w:cs="Times New Roman"/>
          <w:i/>
          <w:iCs/>
          <w:lang w:val="tr-TR"/>
        </w:rPr>
        <w:t>=</w:t>
      </w:r>
      <w:r>
        <w:rPr>
          <w:rFonts w:ascii="Times New Roman" w:hAnsi="Times New Roman" w:cs="Times New Roman"/>
          <w:i/>
          <w:iCs/>
          <w:lang w:val="tr-TR"/>
        </w:rPr>
        <w:t>2</w:t>
      </w:r>
      <w:r w:rsidRPr="00D85205">
        <w:rPr>
          <w:rFonts w:ascii="Times New Roman" w:hAnsi="Times New Roman" w:cs="Times New Roman"/>
          <w:i/>
          <w:iCs/>
          <w:lang w:val="tr-TR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-2x</m:t>
            </m:r>
          </m:sup>
        </m:sSup>
      </m:oMath>
    </w:p>
    <w:p w14:paraId="490A848E" w14:textId="77777777" w:rsidR="00891BDF" w:rsidRDefault="00891BDF" w:rsidP="00891BDF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Since exponential distribution is a member of exponential family distributions, </w:t>
      </w:r>
    </w:p>
    <w:p w14:paraId="338C1E58" w14:textId="77777777" w:rsidR="00891BDF" w:rsidRDefault="00891BDF" w:rsidP="00891BDF">
      <w:pPr>
        <w:rPr>
          <w:rFonts w:ascii="Times New Roman" w:eastAsiaTheme="minorEastAsia" w:hAnsi="Times New Roman" w:cs="Times New Roman"/>
          <w:i/>
          <w:iCs/>
          <w:lang w:val="tr-TR"/>
        </w:rPr>
      </w:pPr>
      <w:r w:rsidRPr="00D85205">
        <w:rPr>
          <w:rFonts w:ascii="Times New Roman" w:hAnsi="Times New Roman" w:cs="Times New Roman"/>
          <w:i/>
          <w:iCs/>
          <w:lang w:val="tr-TR"/>
        </w:rPr>
        <w:t xml:space="preserve">f(x; </w:t>
      </w:r>
      <w:r>
        <w:rPr>
          <w:rFonts w:ascii="Times New Roman" w:hAnsi="Times New Roman" w:cs="Times New Roman"/>
          <w:i/>
          <w:iCs/>
          <w:lang w:val="tr-TR"/>
        </w:rPr>
        <w:t>θ</w:t>
      </w:r>
      <w:r w:rsidRPr="00D85205">
        <w:rPr>
          <w:rFonts w:ascii="Times New Roman" w:hAnsi="Times New Roman" w:cs="Times New Roman"/>
          <w:i/>
          <w:iCs/>
          <w:lang w:val="tr-TR"/>
        </w:rPr>
        <w:t xml:space="preserve">) =  </w:t>
      </w:r>
      <m:oMath>
        <m:r>
          <w:rPr>
            <w:rFonts w:ascii="Cambria Math" w:hAnsi="Cambria Math" w:cs="Times New Roman"/>
            <w:lang w:val="tr-TR"/>
          </w:rPr>
          <m:t>exp{ -</m:t>
        </m:r>
        <m:r>
          <m:rPr>
            <m:sty m:val="p"/>
          </m:rPr>
          <w:rPr>
            <w:rFonts w:ascii="Cambria Math" w:hAnsi="Cambria Math" w:cs="Cambria Math"/>
            <w:lang w:val="tr-TR"/>
          </w:rPr>
          <m:t>λx + ln(λ)</m:t>
        </m:r>
        <m:r>
          <w:rPr>
            <w:rFonts w:ascii="Cambria Math" w:hAnsi="Cambria Math" w:cs="Times New Roman"/>
            <w:lang w:val="tr-TR"/>
          </w:rPr>
          <m:t>}</m:t>
        </m:r>
      </m:oMath>
      <w:r w:rsidRPr="00D85205">
        <w:rPr>
          <w:rFonts w:ascii="Times New Roman" w:eastAsiaTheme="minorEastAsia" w:hAnsi="Times New Roman" w:cs="Times New Roman"/>
          <w:i/>
          <w:iCs/>
          <w:lang w:val="tr-TR"/>
        </w:rPr>
        <w:t xml:space="preserve"> </w:t>
      </w:r>
    </w:p>
    <w:p w14:paraId="2174D8E2" w14:textId="77777777" w:rsidR="00891BDF" w:rsidRPr="00352802" w:rsidRDefault="00891BDF" w:rsidP="00891BDF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From this form, we can say that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lang w:val="tr-TR"/>
              </w:rPr>
              <m:t>K(x)</m:t>
            </m:r>
          </m:e>
        </m:nary>
      </m:oMath>
      <w:r>
        <w:rPr>
          <w:rFonts w:ascii="Times New Roman" w:hAnsi="Times New Roman" w:cs="Times New Roman"/>
          <w:lang w:val="tr-TR"/>
        </w:rPr>
        <w:t xml:space="preserve">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lang w:val="tr-TR"/>
              </w:rPr>
              <m:t>x</m:t>
            </m:r>
          </m:e>
        </m:nary>
      </m:oMath>
      <w:r>
        <w:rPr>
          <w:rFonts w:ascii="Times New Roman" w:hAnsi="Times New Roman" w:cs="Times New Roman"/>
          <w:lang w:val="tr-TR"/>
        </w:rPr>
        <w:t xml:space="preserve"> is complete sufficient statistic. However, it is not unbiased. To make it unbiased, it is divided by n, resulted as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tr-TR"/>
                  </w:rPr>
                  <m:t>x</m:t>
                </m:r>
              </m:num>
              <m:den>
                <m:r>
                  <w:rPr>
                    <w:rFonts w:ascii="Cambria Math" w:hAnsi="Cambria Math" w:cs="Times New Roman"/>
                    <w:lang w:val="tr-TR"/>
                  </w:rPr>
                  <m:t>n</m:t>
                </m:r>
              </m:den>
            </m:f>
          </m:e>
        </m:nary>
      </m:oMath>
      <w:r>
        <w:rPr>
          <w:rFonts w:ascii="Times New Roman" w:eastAsiaTheme="minorEastAsia" w:hAnsi="Times New Roman" w:cs="Times New Roman"/>
          <w:lang w:val="tr-TR"/>
        </w:rPr>
        <w:t xml:space="preserve"> </w:t>
      </w:r>
    </w:p>
    <w:p w14:paraId="1AB11173" w14:textId="59A0D6CC" w:rsidR="00891BDF" w:rsidRDefault="00891BDF" w:rsidP="00891BDF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Since it is unbiase</w:t>
      </w:r>
      <w:r w:rsidR="0030072B">
        <w:rPr>
          <w:rFonts w:ascii="Times New Roman" w:hAnsi="Times New Roman" w:cs="Times New Roman"/>
          <w:lang w:val="tr-TR"/>
        </w:rPr>
        <w:t>d</w:t>
      </w:r>
      <w:r>
        <w:rPr>
          <w:rFonts w:ascii="Times New Roman" w:hAnsi="Times New Roman" w:cs="Times New Roman"/>
          <w:lang w:val="tr-TR"/>
        </w:rPr>
        <w:t xml:space="preserve"> and a function of CSS, it is UMVUE for </w:t>
      </w:r>
      <m:oMath>
        <m:r>
          <m:rPr>
            <m:sty m:val="p"/>
          </m:rPr>
          <w:rPr>
            <w:rFonts w:ascii="Cambria Math" w:hAnsi="Cambria Math" w:cs="Cambria Math"/>
            <w:lang w:val="tr-TR"/>
          </w:rPr>
          <m:t>λ,</m:t>
        </m:r>
      </m:oMath>
      <w:r>
        <w:rPr>
          <w:rFonts w:ascii="Times New Roman" w:eastAsiaTheme="minorEastAsia" w:hAnsi="Times New Roman" w:cs="Times New Roman"/>
          <w:lang w:val="tr-TR"/>
        </w:rPr>
        <w:t xml:space="preserve"> by Lehmann- Scheffe Theorem. </w:t>
      </w:r>
    </w:p>
    <w:p w14:paraId="15F716DC" w14:textId="77777777" w:rsidR="00891BDF" w:rsidRPr="00D3556F" w:rsidRDefault="00891BDF" w:rsidP="00891BDF">
      <w:pPr>
        <w:rPr>
          <w:rFonts w:ascii="Times New Roman" w:eastAsiaTheme="minorEastAsia" w:hAnsi="Times New Roman" w:cs="Times New Roman"/>
          <w:b/>
          <w:bCs/>
          <w:lang w:val="tr-TR"/>
        </w:rPr>
      </w:pPr>
      <w:r w:rsidRPr="00D3556F">
        <w:rPr>
          <w:rFonts w:ascii="Times New Roman" w:eastAsiaTheme="minorEastAsia" w:hAnsi="Times New Roman" w:cs="Times New Roman"/>
          <w:b/>
          <w:bCs/>
          <w:lang w:val="tr-TR"/>
        </w:rPr>
        <w:t>Distribution of MLE:</w:t>
      </w:r>
    </w:p>
    <w:p w14:paraId="4334C499" w14:textId="77777777" w:rsidR="00891BDF" w:rsidRDefault="00891BDF" w:rsidP="00891BDF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x</w:t>
      </w:r>
      <w:r w:rsidRPr="00A75775">
        <w:t xml:space="preserve"> </w:t>
      </w:r>
      <w:r w:rsidRPr="00A75775">
        <w:rPr>
          <w:rFonts w:ascii="Times New Roman" w:eastAsiaTheme="minorEastAsia" w:hAnsi="Times New Roman" w:cs="Times New Roman"/>
          <w:lang w:val="tr-TR"/>
        </w:rPr>
        <w:t>~</w:t>
      </w:r>
      <w:r>
        <w:rPr>
          <w:rFonts w:ascii="Times New Roman" w:eastAsiaTheme="minorEastAsia" w:hAnsi="Times New Roman" w:cs="Times New Roman"/>
          <w:lang w:val="tr-TR"/>
        </w:rPr>
        <w:t>Exp(2)</w:t>
      </w:r>
    </w:p>
    <w:p w14:paraId="5A66F0C8" w14:textId="77777777" w:rsidR="00891BDF" w:rsidRDefault="00000000" w:rsidP="00891BDF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lang w:val="tr-TR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lang w:val="tr-TR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lang w:val="tr-TR"/>
              </w:rPr>
              <m:t>x</m:t>
            </m:r>
          </m:e>
        </m:nary>
      </m:oMath>
      <w:r w:rsidR="00891BDF" w:rsidRPr="00A75775">
        <w:t xml:space="preserve"> </w:t>
      </w:r>
      <w:r w:rsidR="00891BDF" w:rsidRPr="00A75775">
        <w:rPr>
          <w:rFonts w:ascii="Times New Roman" w:eastAsiaTheme="minorEastAsia" w:hAnsi="Times New Roman" w:cs="Times New Roman"/>
          <w:lang w:val="tr-TR"/>
        </w:rPr>
        <w:t>~</w:t>
      </w:r>
      <w:r w:rsidR="00891BDF">
        <w:rPr>
          <w:rFonts w:ascii="Times New Roman" w:eastAsiaTheme="minorEastAsia" w:hAnsi="Times New Roman" w:cs="Times New Roman"/>
          <w:lang w:val="tr-TR"/>
        </w:rPr>
        <w:t>Gamma(n,2)</w:t>
      </w:r>
    </w:p>
    <w:p w14:paraId="3A300245" w14:textId="1180518A" w:rsidR="00891BDF" w:rsidRDefault="00000000" w:rsidP="00891BDF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lang w:val="tr-TR"/>
        </w:rPr>
      </w:pPr>
      <m:oMath>
        <m:acc>
          <m:accPr>
            <m:ctrlPr>
              <w:rPr>
                <w:rFonts w:ascii="Cambria Math" w:hAnsi="Cambria Math" w:cs="Cambria Math"/>
                <w:i/>
                <w:lang w:val="tr-T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tr-TR"/>
              </w:rPr>
              <m:t xml:space="preserve">λ </m:t>
            </m:r>
          </m:e>
        </m:acc>
        <m:r>
          <w:rPr>
            <w:rFonts w:ascii="Cambria Math" w:hAnsi="Cambria Math" w:cs="Cambria Math"/>
            <w:lang w:val="tr-TR"/>
          </w:rPr>
          <m:t xml:space="preserve">= </m:t>
        </m:r>
        <m:f>
          <m:fPr>
            <m:ctrlPr>
              <w:rPr>
                <w:rFonts w:ascii="Cambria Math" w:hAnsi="Cambria Math" w:cs="Cambria Math"/>
                <w:i/>
                <w:lang w:val="tr-TR"/>
              </w:rPr>
            </m:ctrlPr>
          </m:fPr>
          <m:num>
            <m:r>
              <w:rPr>
                <w:rFonts w:ascii="Cambria Math" w:hAnsi="Cambria Math" w:cs="Cambria Math"/>
                <w:lang w:val="tr-TR"/>
              </w:rPr>
              <m:t>n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Cambria Math"/>
                    <w:i/>
                    <w:lang w:val="tr-TR"/>
                  </w:rPr>
                </m:ctrlPr>
              </m:naryPr>
              <m:sub>
                <m:r>
                  <w:rPr>
                    <w:rFonts w:ascii="Cambria Math" w:hAnsi="Cambria Math" w:cs="Cambria Math"/>
                    <w:lang w:val="tr-TR"/>
                  </w:rPr>
                  <m:t>i</m:t>
                </m:r>
                <m:r>
                  <w:rPr>
                    <w:rFonts w:ascii="Cambria Math" w:hAnsi="Cambria Math" w:cs="Cambria Math"/>
                    <w:lang w:val="tr-TR"/>
                  </w:rPr>
                  <m:t>=1</m:t>
                </m:r>
              </m:sub>
              <m:sup>
                <m:r>
                  <w:rPr>
                    <w:rFonts w:ascii="Cambria Math" w:hAnsi="Cambria Math" w:cs="Cambria Math"/>
                    <w:lang w:val="tr-TR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  <w:lang w:val="tr-TR"/>
                      </w:rPr>
                      <m:t>i</m:t>
                    </m:r>
                  </m:sub>
                </m:sSub>
              </m:e>
            </m:nary>
          </m:den>
        </m:f>
      </m:oMath>
      <w:r w:rsidR="00891BDF">
        <w:rPr>
          <w:rFonts w:ascii="Times New Roman" w:eastAsiaTheme="minorEastAsia" w:hAnsi="Times New Roman" w:cs="Times New Roman"/>
          <w:lang w:val="tr-TR"/>
        </w:rPr>
        <w:t xml:space="preserve"> . Hence, </w:t>
      </w:r>
      <m:oMath>
        <m:acc>
          <m:accPr>
            <m:ctrlPr>
              <w:rPr>
                <w:rFonts w:ascii="Cambria Math" w:hAnsi="Cambria Math" w:cs="Cambria Math"/>
                <w:i/>
                <w:lang w:val="tr-T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tr-TR"/>
              </w:rPr>
              <m:t xml:space="preserve">λ </m:t>
            </m:r>
          </m:e>
        </m:acc>
      </m:oMath>
      <w:r w:rsidR="00891BDF" w:rsidRPr="00A75775">
        <w:t xml:space="preserve"> </w:t>
      </w:r>
      <w:r w:rsidR="00891BDF" w:rsidRPr="00A75775">
        <w:rPr>
          <w:rFonts w:ascii="Times New Roman" w:eastAsiaTheme="minorEastAsia" w:hAnsi="Times New Roman" w:cs="Times New Roman"/>
          <w:lang w:val="tr-TR"/>
        </w:rPr>
        <w:t>~</w:t>
      </w:r>
      <w:r w:rsidR="00891BDF">
        <w:rPr>
          <w:rFonts w:ascii="Times New Roman" w:eastAsiaTheme="minorEastAsia" w:hAnsi="Times New Roman" w:cs="Times New Roman"/>
          <w:lang w:val="tr-TR"/>
        </w:rPr>
        <w:t xml:space="preserve"> Gamma(n,2n)</w:t>
      </w:r>
    </w:p>
    <w:p w14:paraId="2C2CB86B" w14:textId="2CA34B71" w:rsidR="00891BDF" w:rsidRDefault="00891BDF" w:rsidP="00891BDF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2c)</w:t>
      </w:r>
    </w:p>
    <w:p w14:paraId="6C65D41D" w14:textId="403EFDEE" w:rsidR="00891BDF" w:rsidRPr="00891BDF" w:rsidRDefault="00891BDF" w:rsidP="00891BDF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Code: </w:t>
      </w:r>
    </w:p>
    <w:p w14:paraId="56BE79D2" w14:textId="77777777" w:rsidR="00086BAD" w:rsidRDefault="00086BAD" w:rsidP="006A62ED">
      <w:pPr>
        <w:rPr>
          <w:rFonts w:ascii="Times New Roman" w:hAnsi="Times New Roman" w:cs="Times New Roman"/>
          <w:lang w:val="tr-TR"/>
        </w:rPr>
      </w:pPr>
    </w:p>
    <w:p w14:paraId="115341FD" w14:textId="63358FC9" w:rsidR="00086BAD" w:rsidRDefault="00B81E5A" w:rsidP="006A62ED">
      <w:pPr>
        <w:rPr>
          <w:rFonts w:ascii="Times New Roman" w:hAnsi="Times New Roman" w:cs="Times New Roman"/>
          <w:lang w:val="tr-TR"/>
        </w:rPr>
      </w:pPr>
      <w:r w:rsidRPr="00B81E5A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18D9EF3C" wp14:editId="1197EDBB">
            <wp:extent cx="3681454" cy="609642"/>
            <wp:effectExtent l="0" t="0" r="0" b="0"/>
            <wp:docPr id="34983807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8077" name="Picture 1" descr="A close 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283" cy="6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9FD5" w14:textId="60000924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lastRenderedPageBreak/>
        <w:t>Output:</w:t>
      </w:r>
    </w:p>
    <w:p w14:paraId="4887884E" w14:textId="5D673452" w:rsidR="00B81E5A" w:rsidRDefault="00B81E5A" w:rsidP="006A62ED">
      <w:pPr>
        <w:rPr>
          <w:rFonts w:ascii="Times New Roman" w:hAnsi="Times New Roman" w:cs="Times New Roman"/>
          <w:lang w:val="tr-TR"/>
        </w:rPr>
      </w:pPr>
      <w:r w:rsidRPr="00B81E5A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5B4F168A" wp14:editId="7193DE06">
            <wp:extent cx="5490376" cy="218661"/>
            <wp:effectExtent l="0" t="0" r="0" b="0"/>
            <wp:docPr id="2488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4841" name=""/>
                    <pic:cNvPicPr/>
                  </pic:nvPicPr>
                  <pic:blipFill rotWithShape="1">
                    <a:blip r:embed="rId15"/>
                    <a:srcRect t="20725" r="7529" b="19221"/>
                    <a:stretch/>
                  </pic:blipFill>
                  <pic:spPr bwMode="auto">
                    <a:xfrm>
                      <a:off x="0" y="0"/>
                      <a:ext cx="5496149" cy="21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E582C" w14:textId="72CFDAB0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3.</w:t>
      </w:r>
    </w:p>
    <w:p w14:paraId="134E4AB5" w14:textId="42A98DFB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a) UMVUE</w:t>
      </w:r>
    </w:p>
    <w:p w14:paraId="0C3229F4" w14:textId="55B594FB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3F04D0CF" w14:textId="3E0C15DF" w:rsidR="00B81E5A" w:rsidRDefault="00B81E5A" w:rsidP="006A62ED">
      <w:pPr>
        <w:rPr>
          <w:rFonts w:ascii="Times New Roman" w:hAnsi="Times New Roman" w:cs="Times New Roman"/>
          <w:lang w:val="tr-TR"/>
        </w:rPr>
      </w:pPr>
      <w:r w:rsidRPr="00B81E5A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70AFD6B6" wp14:editId="669F1692">
            <wp:extent cx="2536466" cy="844405"/>
            <wp:effectExtent l="0" t="0" r="0" b="0"/>
            <wp:docPr id="176308840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88404" name="Picture 1" descr="A computer cod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511" cy="8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570A" w14:textId="1EF939EB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721C6218" w14:textId="60EC4BFD" w:rsidR="00B81E5A" w:rsidRDefault="00B81E5A" w:rsidP="006A62ED">
      <w:pPr>
        <w:rPr>
          <w:rFonts w:ascii="Times New Roman" w:hAnsi="Times New Roman" w:cs="Times New Roman"/>
          <w:lang w:val="tr-TR"/>
        </w:rPr>
      </w:pPr>
      <w:r w:rsidRPr="00B81E5A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642C1DDF" wp14:editId="6447605C">
            <wp:extent cx="2103120" cy="354973"/>
            <wp:effectExtent l="0" t="0" r="0" b="6985"/>
            <wp:docPr id="869995609" name="Picture 1" descr="A number and a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5609" name="Picture 1" descr="A number and a symbol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224" cy="3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876" w14:textId="0E5738D1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Probability of observing a value less than 8 is approximately 97%, and obtaining a value greater than 8 is 3%.</w:t>
      </w:r>
    </w:p>
    <w:p w14:paraId="711590D0" w14:textId="38435739" w:rsidR="00B81E5A" w:rsidRDefault="00B81E5A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b) MME</w:t>
      </w:r>
    </w:p>
    <w:p w14:paraId="6BDC4F66" w14:textId="713B69DA" w:rsidR="00B81E5A" w:rsidRDefault="002C4320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5BF7F98B" w14:textId="7F967E14" w:rsidR="002C4320" w:rsidRDefault="002C4320" w:rsidP="006A62ED">
      <w:pPr>
        <w:rPr>
          <w:rFonts w:ascii="Times New Roman" w:hAnsi="Times New Roman" w:cs="Times New Roman"/>
          <w:lang w:val="tr-TR"/>
        </w:rPr>
      </w:pPr>
      <w:r w:rsidRPr="002C4320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4B6FC073" wp14:editId="1D29DCB1">
            <wp:extent cx="2683565" cy="721638"/>
            <wp:effectExtent l="0" t="0" r="2540" b="2540"/>
            <wp:docPr id="38269491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4917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255" cy="7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1F5E" w14:textId="2898A094" w:rsidR="002C4320" w:rsidRDefault="002C4320" w:rsidP="006A62ED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13C6E60F" w14:textId="697B65BA" w:rsidR="002C4320" w:rsidRDefault="002C4320" w:rsidP="006A62ED">
      <w:pPr>
        <w:rPr>
          <w:rFonts w:ascii="Times New Roman" w:hAnsi="Times New Roman" w:cs="Times New Roman"/>
          <w:lang w:val="tr-TR"/>
        </w:rPr>
      </w:pPr>
      <w:r w:rsidRPr="002C4320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3DFA7BA5" wp14:editId="011FBC0D">
            <wp:extent cx="1840727" cy="223674"/>
            <wp:effectExtent l="0" t="0" r="7620" b="5080"/>
            <wp:docPr id="1847281760" name="Picture 1" descr="A group of lett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81760" name="Picture 1" descr="A group of letters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1744" cy="2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D0A1" w14:textId="77777777" w:rsidR="002C4320" w:rsidRDefault="002C4320" w:rsidP="002C4320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Probability of observing a value less than 8 is approximately 97%, and obtaining a value greater than 8 is 3%.</w:t>
      </w:r>
    </w:p>
    <w:p w14:paraId="302E9B4A" w14:textId="77777777" w:rsidR="002C4320" w:rsidRDefault="002C4320" w:rsidP="006A62ED">
      <w:pPr>
        <w:rPr>
          <w:rFonts w:ascii="Times New Roman" w:hAnsi="Times New Roman" w:cs="Times New Roman"/>
          <w:lang w:val="tr-TR"/>
        </w:rPr>
      </w:pPr>
    </w:p>
    <w:p w14:paraId="5E85E0EF" w14:textId="77777777" w:rsidR="002C4320" w:rsidRDefault="002C4320" w:rsidP="006A62ED">
      <w:pPr>
        <w:rPr>
          <w:rFonts w:ascii="Times New Roman" w:hAnsi="Times New Roman" w:cs="Times New Roman"/>
          <w:lang w:val="tr-TR"/>
        </w:rPr>
      </w:pPr>
    </w:p>
    <w:p w14:paraId="5E5AE7A0" w14:textId="77777777" w:rsidR="002C4320" w:rsidRDefault="002C4320" w:rsidP="006A62ED">
      <w:pPr>
        <w:rPr>
          <w:rFonts w:ascii="Times New Roman" w:hAnsi="Times New Roman" w:cs="Times New Roman"/>
          <w:lang w:val="tr-TR"/>
        </w:rPr>
      </w:pPr>
    </w:p>
    <w:p w14:paraId="7DA02F6E" w14:textId="7F8536BB" w:rsidR="002C4320" w:rsidRDefault="002C4320" w:rsidP="006A62ED">
      <w:pPr>
        <w:rPr>
          <w:rFonts w:ascii="Times New Roman" w:hAnsi="Times New Roman" w:cs="Times New Roman"/>
          <w:u w:val="single"/>
          <w:lang w:val="tr-TR"/>
        </w:rPr>
      </w:pPr>
      <w:r w:rsidRPr="002C4320">
        <w:rPr>
          <w:rFonts w:ascii="Times New Roman" w:hAnsi="Times New Roman" w:cs="Times New Roman"/>
          <w:u w:val="single"/>
          <w:lang w:val="tr-TR"/>
        </w:rPr>
        <w:t>Dataset21:</w:t>
      </w:r>
    </w:p>
    <w:p w14:paraId="2529F20F" w14:textId="0C8D259E" w:rsidR="0030072B" w:rsidRPr="0030072B" w:rsidRDefault="0030072B" w:rsidP="006A62ED">
      <w:pPr>
        <w:rPr>
          <w:rFonts w:ascii="Times New Roman" w:hAnsi="Times New Roman" w:cs="Times New Roman"/>
          <w:lang w:val="tr-TR"/>
        </w:rPr>
      </w:pPr>
      <w:r w:rsidRPr="0030072B">
        <w:rPr>
          <w:rFonts w:ascii="Times New Roman" w:hAnsi="Times New Roman" w:cs="Times New Roman"/>
          <w:lang w:val="tr-TR"/>
        </w:rPr>
        <w:t>Summary Statistics</w:t>
      </w:r>
    </w:p>
    <w:p w14:paraId="52BD0B24" w14:textId="53D1ECA7" w:rsidR="002C4320" w:rsidRDefault="002C4320" w:rsidP="006A62ED">
      <w:pPr>
        <w:rPr>
          <w:rFonts w:ascii="Times New Roman" w:hAnsi="Times New Roman" w:cs="Times New Roman"/>
          <w:u w:val="single"/>
          <w:lang w:val="tr-TR"/>
        </w:rPr>
      </w:pPr>
    </w:p>
    <w:p w14:paraId="771B08F3" w14:textId="58D9093D" w:rsidR="002C4320" w:rsidRPr="002C4320" w:rsidRDefault="0030072B" w:rsidP="006A62ED">
      <w:pPr>
        <w:rPr>
          <w:rFonts w:ascii="Times New Roman" w:hAnsi="Times New Roman" w:cs="Times New Roman"/>
          <w:u w:val="single"/>
          <w:lang w:val="tr-TR"/>
        </w:rPr>
      </w:pPr>
      <w:r w:rsidRPr="0030072B">
        <w:rPr>
          <w:rFonts w:ascii="Times New Roman" w:hAnsi="Times New Roman" w:cs="Times New Roman"/>
          <w:noProof/>
          <w:u w:val="single"/>
          <w:lang w:val="tr-TR"/>
        </w:rPr>
        <w:lastRenderedPageBreak/>
        <w:drawing>
          <wp:inline distT="0" distB="0" distL="0" distR="0" wp14:anchorId="19445B81" wp14:editId="5ACB46AF">
            <wp:extent cx="5943600" cy="444197"/>
            <wp:effectExtent l="0" t="0" r="0" b="0"/>
            <wp:docPr id="204912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9887" name=""/>
                    <pic:cNvPicPr/>
                  </pic:nvPicPr>
                  <pic:blipFill rotWithShape="1">
                    <a:blip r:embed="rId20"/>
                    <a:srcRect t="15822"/>
                    <a:stretch/>
                  </pic:blipFill>
                  <pic:spPr bwMode="auto">
                    <a:xfrm>
                      <a:off x="0" y="0"/>
                      <a:ext cx="5943600" cy="44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474E" w14:textId="77777777" w:rsidR="00B81E5A" w:rsidRPr="006A62ED" w:rsidRDefault="00B81E5A" w:rsidP="006A62ED">
      <w:pPr>
        <w:rPr>
          <w:rFonts w:ascii="Times New Roman" w:hAnsi="Times New Roman" w:cs="Times New Roman"/>
          <w:lang w:val="tr-TR"/>
        </w:rPr>
      </w:pPr>
    </w:p>
    <w:p w14:paraId="112371A6" w14:textId="64EA3839" w:rsidR="006A62ED" w:rsidRDefault="0030072B" w:rsidP="00A66393">
      <w:pPr>
        <w:rPr>
          <w:rFonts w:ascii="Times New Roman" w:hAnsi="Times New Roman" w:cs="Times New Roman"/>
        </w:rPr>
      </w:pPr>
      <w:r w:rsidRPr="002C4320">
        <w:rPr>
          <w:rFonts w:ascii="Times New Roman" w:hAnsi="Times New Roman" w:cs="Times New Roman"/>
          <w:noProof/>
          <w:u w:val="single"/>
          <w:lang w:val="tr-TR"/>
        </w:rPr>
        <w:drawing>
          <wp:inline distT="0" distB="0" distL="0" distR="0" wp14:anchorId="087BC551" wp14:editId="0F4D6967">
            <wp:extent cx="1705555" cy="1571807"/>
            <wp:effectExtent l="0" t="0" r="9525" b="0"/>
            <wp:docPr id="454048203" name="Picture 1" descr="A graph of a graph of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8203" name="Picture 1" descr="A graph of a graph of valu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0578" cy="15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B6D" w14:textId="27F6972E" w:rsidR="0030072B" w:rsidRPr="00D85205" w:rsidRDefault="0030072B" w:rsidP="0030072B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</w:rPr>
        <w:t xml:space="preserve">Since the histogram is bell-shaped, I assume that the dataset is normally distributed with </w:t>
      </w:r>
      <w:r>
        <w:rPr>
          <w:rFonts w:ascii="Times New Roman" w:hAnsi="Times New Roman" w:cs="Times New Roman"/>
          <w:lang w:val="tr-TR"/>
        </w:rPr>
        <w:t>location</w:t>
      </w:r>
      <w:r w:rsidRPr="00D85205">
        <w:rPr>
          <w:rFonts w:ascii="Times New Roman" w:hAnsi="Times New Roman" w:cs="Times New Roman"/>
          <w:lang w:val="tr-TR"/>
        </w:rPr>
        <w:t xml:space="preserve"> parameter </w:t>
      </w:r>
      <w:r>
        <w:rPr>
          <w:rFonts w:ascii="Times New Roman" w:hAnsi="Times New Roman" w:cs="Times New Roman"/>
          <w:lang w:val="tr-TR"/>
        </w:rPr>
        <w:t>µ</w:t>
      </w:r>
      <w:r w:rsidRPr="00D85205">
        <w:rPr>
          <w:rFonts w:ascii="Times New Roman" w:hAnsi="Times New Roman" w:cs="Times New Roman"/>
          <w:lang w:val="tr-TR"/>
        </w:rPr>
        <w:t>, and</w:t>
      </w:r>
      <w:r>
        <w:rPr>
          <w:rFonts w:ascii="Times New Roman" w:hAnsi="Times New Roman" w:cs="Times New Roman"/>
          <w:lang w:val="tr-TR"/>
        </w:rPr>
        <w:t xml:space="preserve"> scale</w:t>
      </w:r>
      <w:r w:rsidRPr="00D85205">
        <w:rPr>
          <w:rFonts w:ascii="Times New Roman" w:hAnsi="Times New Roman" w:cs="Times New Roman"/>
          <w:lang w:val="tr-TR"/>
        </w:rPr>
        <w:t xml:space="preserve"> parameter </w:t>
      </w:r>
      <w:r>
        <w:rPr>
          <w:rFonts w:ascii="Times New Roman" w:hAnsi="Times New Roman" w:cs="Times New Roman"/>
          <w:lang w:val="tr-TR"/>
        </w:rPr>
        <w:t>σ</w:t>
      </w:r>
      <w:r w:rsidRPr="00D85205">
        <w:rPr>
          <w:rFonts w:ascii="Times New Roman" w:hAnsi="Times New Roman" w:cs="Times New Roman"/>
          <w:lang w:val="tr-TR"/>
        </w:rPr>
        <w:t>.</w:t>
      </w:r>
    </w:p>
    <w:p w14:paraId="090761B2" w14:textId="0072299E" w:rsidR="0030072B" w:rsidRDefault="0030072B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For Normal dist: </w:t>
      </w:r>
      <w:r w:rsidRPr="00D85205">
        <w:rPr>
          <w:rFonts w:ascii="Times New Roman" w:hAnsi="Times New Roman" w:cs="Times New Roman"/>
          <w:b/>
          <w:bCs/>
          <w:lang w:val="tr-TR"/>
        </w:rPr>
        <w:t xml:space="preserve">Skewness: </w:t>
      </w:r>
      <w:r>
        <w:rPr>
          <w:rFonts w:ascii="Times New Roman" w:hAnsi="Times New Roman" w:cs="Times New Roman"/>
          <w:lang w:val="tr-TR"/>
        </w:rPr>
        <w:t xml:space="preserve">0 </w:t>
      </w:r>
      <w:r>
        <w:rPr>
          <w:rFonts w:ascii="Times New Roman" w:eastAsiaTheme="minorEastAsia" w:hAnsi="Times New Roman" w:cs="Times New Roman"/>
          <w:lang w:val="tr-TR"/>
        </w:rPr>
        <w:t xml:space="preserve">, </w:t>
      </w:r>
      <w:r w:rsidRPr="00D85205">
        <w:rPr>
          <w:rFonts w:ascii="Times New Roman" w:hAnsi="Times New Roman" w:cs="Times New Roman"/>
          <w:b/>
          <w:bCs/>
          <w:lang w:val="tr-TR"/>
        </w:rPr>
        <w:t xml:space="preserve">Kurtosis: </w:t>
      </w:r>
      <w:r>
        <w:rPr>
          <w:rFonts w:ascii="Times New Roman" w:hAnsi="Times New Roman" w:cs="Times New Roman"/>
          <w:lang w:val="tr-TR"/>
        </w:rPr>
        <w:t>3</w:t>
      </w:r>
      <w:r>
        <w:rPr>
          <w:rFonts w:ascii="Times New Roman" w:hAnsi="Times New Roman" w:cs="Times New Roman"/>
          <w:lang w:val="tr-TR"/>
        </w:rPr>
        <w:tab/>
      </w:r>
    </w:p>
    <w:p w14:paraId="17DCC4EB" w14:textId="5EB61A1D" w:rsidR="0030072B" w:rsidRDefault="0030072B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Match those theorotical values with emprical ones. </w:t>
      </w:r>
    </w:p>
    <w:p w14:paraId="4E44ECE5" w14:textId="6AE8013D" w:rsidR="0030072B" w:rsidRDefault="0030072B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75B0B25E" w14:textId="1323EFBD" w:rsidR="0030072B" w:rsidRDefault="00F072D5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F072D5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64B0EFB0" wp14:editId="4A9353C1">
            <wp:extent cx="1595730" cy="302150"/>
            <wp:effectExtent l="0" t="0" r="5080" b="3175"/>
            <wp:docPr id="1757760228" name="Picture 1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0228" name="Picture 1" descr="A number with black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5124" cy="3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DFB0" w14:textId="221DE2D1" w:rsidR="00F072D5" w:rsidRDefault="00F072D5" w:rsidP="00F072D5">
      <w:pPr>
        <w:tabs>
          <w:tab w:val="left" w:pos="5190"/>
        </w:tabs>
        <w:rPr>
          <w:rFonts w:ascii="Times New Roman" w:hAnsi="Times New Roman" w:cs="Times New Roman"/>
        </w:rPr>
      </w:pPr>
      <w:proofErr w:type="gramStart"/>
      <w:r w:rsidRPr="00F072D5">
        <w:rPr>
          <w:rFonts w:ascii="Times New Roman" w:hAnsi="Times New Roman" w:cs="Times New Roman"/>
        </w:rPr>
        <w:t>Skewness</w:t>
      </w:r>
      <w:r>
        <w:rPr>
          <w:rFonts w:ascii="Times New Roman" w:hAnsi="Times New Roman" w:cs="Times New Roman"/>
        </w:rPr>
        <w:t>(</w:t>
      </w:r>
      <w:proofErr w:type="gramEnd"/>
      <w:r w:rsidRPr="00F072D5">
        <w:rPr>
          <w:rFonts w:ascii="Times New Roman" w:hAnsi="Times New Roman" w:cs="Times New Roman"/>
        </w:rPr>
        <w:t>-0.0784</w:t>
      </w:r>
      <w:r>
        <w:rPr>
          <w:rFonts w:ascii="Times New Roman" w:hAnsi="Times New Roman" w:cs="Times New Roman"/>
        </w:rPr>
        <w:t xml:space="preserve">) </w:t>
      </w:r>
      <w:r w:rsidRPr="00F072D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tates</w:t>
      </w:r>
      <w:r w:rsidRPr="00F072D5">
        <w:rPr>
          <w:rFonts w:ascii="Times New Roman" w:hAnsi="Times New Roman" w:cs="Times New Roman"/>
        </w:rPr>
        <w:t xml:space="preserve"> that the distribution is almost symmetric since the skewness is very close to 0. </w:t>
      </w:r>
    </w:p>
    <w:p w14:paraId="3B5686DA" w14:textId="6C1BB29E" w:rsidR="00F072D5" w:rsidRDefault="00F072D5" w:rsidP="00F072D5">
      <w:pPr>
        <w:tabs>
          <w:tab w:val="left" w:pos="5190"/>
        </w:tabs>
        <w:rPr>
          <w:rFonts w:ascii="Times New Roman" w:hAnsi="Times New Roman" w:cs="Times New Roman"/>
        </w:rPr>
      </w:pPr>
      <w:proofErr w:type="gramStart"/>
      <w:r w:rsidRPr="00F072D5">
        <w:rPr>
          <w:rFonts w:ascii="Times New Roman" w:hAnsi="Times New Roman" w:cs="Times New Roman"/>
        </w:rPr>
        <w:t>Kurtosis</w:t>
      </w:r>
      <w:r>
        <w:rPr>
          <w:rFonts w:ascii="Times New Roman" w:hAnsi="Times New Roman" w:cs="Times New Roman"/>
        </w:rPr>
        <w:t>(</w:t>
      </w:r>
      <w:proofErr w:type="gramEnd"/>
      <w:r w:rsidRPr="00F072D5">
        <w:rPr>
          <w:rFonts w:ascii="Times New Roman" w:hAnsi="Times New Roman" w:cs="Times New Roman"/>
        </w:rPr>
        <w:t>6.0363</w:t>
      </w:r>
      <w:r>
        <w:rPr>
          <w:rFonts w:ascii="Times New Roman" w:hAnsi="Times New Roman" w:cs="Times New Roman"/>
        </w:rPr>
        <w:t>)</w:t>
      </w:r>
      <w:r w:rsidRPr="00F072D5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 xml:space="preserve">close to </w:t>
      </w:r>
      <w:r w:rsidRPr="00F072D5">
        <w:rPr>
          <w:rFonts w:ascii="Times New Roman" w:hAnsi="Times New Roman" w:cs="Times New Roman"/>
        </w:rPr>
        <w:t xml:space="preserve">3, </w:t>
      </w:r>
      <w:r>
        <w:rPr>
          <w:rFonts w:ascii="Times New Roman" w:hAnsi="Times New Roman" w:cs="Times New Roman"/>
        </w:rPr>
        <w:t>aligns with Normal distribution.</w:t>
      </w:r>
    </w:p>
    <w:p w14:paraId="0A450C98" w14:textId="3459360F" w:rsidR="00F072D5" w:rsidRDefault="00F072D5" w:rsidP="00F072D5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fitdistrplus</w:t>
      </w:r>
      <w:proofErr w:type="spellEnd"/>
      <w:r>
        <w:rPr>
          <w:rFonts w:ascii="Times New Roman" w:hAnsi="Times New Roman" w:cs="Times New Roman"/>
        </w:rPr>
        <w:t xml:space="preserve"> to see Q-Q plot and estimate parameters.</w:t>
      </w:r>
    </w:p>
    <w:p w14:paraId="5D95405A" w14:textId="0D202AA9" w:rsidR="00F072D5" w:rsidRDefault="00F072D5" w:rsidP="00F072D5">
      <w:pPr>
        <w:tabs>
          <w:tab w:val="left" w:pos="5190"/>
        </w:tabs>
        <w:rPr>
          <w:rFonts w:ascii="Times New Roman" w:hAnsi="Times New Roman" w:cs="Times New Roman"/>
        </w:rPr>
      </w:pPr>
      <w:r w:rsidRPr="00F072D5">
        <w:rPr>
          <w:rFonts w:ascii="Times New Roman" w:hAnsi="Times New Roman" w:cs="Times New Roman"/>
          <w:noProof/>
        </w:rPr>
        <w:drawing>
          <wp:inline distT="0" distB="0" distL="0" distR="0" wp14:anchorId="26114E58" wp14:editId="26AF937D">
            <wp:extent cx="1900362" cy="1654289"/>
            <wp:effectExtent l="0" t="0" r="5080" b="3175"/>
            <wp:docPr id="882342508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42508" name="Picture 1" descr="A graph of a normal distribu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7695" cy="16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0F2" w14:textId="628BCC34" w:rsidR="00F072D5" w:rsidRDefault="00F072D5" w:rsidP="00F072D5">
      <w:pPr>
        <w:tabs>
          <w:tab w:val="left" w:pos="5190"/>
        </w:tabs>
        <w:rPr>
          <w:rFonts w:ascii="Times New Roman" w:hAnsi="Times New Roman" w:cs="Times New Roman"/>
        </w:rPr>
      </w:pPr>
      <w:r w:rsidRPr="00F072D5">
        <w:rPr>
          <w:rFonts w:ascii="Times New Roman" w:hAnsi="Times New Roman" w:cs="Times New Roman"/>
          <w:noProof/>
        </w:rPr>
        <w:drawing>
          <wp:inline distT="0" distB="0" distL="0" distR="0" wp14:anchorId="2825E3F3" wp14:editId="6AE1BB49">
            <wp:extent cx="3029447" cy="496493"/>
            <wp:effectExtent l="0" t="0" r="0" b="0"/>
            <wp:docPr id="16601591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156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7319" cy="5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040E" w14:textId="77777777" w:rsidR="00F072D5" w:rsidRPr="00D85205" w:rsidRDefault="00F072D5" w:rsidP="00F072D5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Hence, our final decision is the dataset comes from a Normal distribution.</w:t>
      </w:r>
    </w:p>
    <w:p w14:paraId="71376C2B" w14:textId="2D92AD63" w:rsidR="00F072D5" w:rsidRPr="00B86D66" w:rsidRDefault="00F072D5" w:rsidP="00F072D5">
      <w:pPr>
        <w:rPr>
          <w:rFonts w:ascii="Times New Roman" w:hAnsi="Times New Roman" w:cs="Times New Roman"/>
          <w:lang w:val="tr-TR"/>
        </w:rPr>
      </w:pPr>
      <w:r w:rsidRPr="00D85205">
        <w:rPr>
          <w:rFonts w:ascii="Times New Roman" w:hAnsi="Times New Roman" w:cs="Times New Roman"/>
          <w:lang w:val="tr-TR"/>
        </w:rPr>
        <w:lastRenderedPageBreak/>
        <w:t xml:space="preserve">So, </w:t>
      </w:r>
      <w:r w:rsidRPr="00D85205">
        <w:rPr>
          <w:rFonts w:ascii="Times New Roman" w:hAnsi="Times New Roman" w:cs="Times New Roman"/>
          <w:i/>
          <w:iCs/>
          <w:lang w:val="tr-TR"/>
        </w:rPr>
        <w:t xml:space="preserve">f(x; </w:t>
      </w:r>
      <w:r>
        <w:rPr>
          <w:rFonts w:ascii="Times New Roman" w:hAnsi="Times New Roman" w:cs="Times New Roman"/>
          <w:i/>
          <w:iCs/>
          <w:lang w:val="tr-TR"/>
        </w:rPr>
        <w:t>µ</w:t>
      </w:r>
      <w:r w:rsidRPr="00D85205">
        <w:rPr>
          <w:rFonts w:ascii="Times New Roman" w:hAnsi="Times New Roman" w:cs="Times New Roman"/>
          <w:i/>
          <w:iCs/>
          <w:lang w:val="tr-TR"/>
        </w:rPr>
        <w:t>,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σ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2</m:t>
            </m:r>
          </m:sup>
        </m:sSup>
      </m:oMath>
      <w:r w:rsidRPr="00D85205">
        <w:rPr>
          <w:rFonts w:ascii="Times New Roman" w:hAnsi="Times New Roman" w:cs="Times New Roman"/>
          <w:i/>
          <w:iCs/>
          <w:lang w:val="tr-TR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lang w:val="tr-TR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lang w:val="tr-TR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tr-TR"/>
                  </w:rPr>
                  <m:t>2π</m:t>
                </m:r>
              </m:e>
            </m:rad>
            <m:r>
              <w:rPr>
                <w:rFonts w:ascii="Cambria Math" w:hAnsi="Cambria Math" w:cs="Times New Roman"/>
                <w:lang w:val="tr-TR"/>
              </w:rPr>
              <m:t>σ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tr-TR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(x- µ)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lang w:val="tr-TR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den>
            </m:f>
          </m:sup>
        </m:sSup>
      </m:oMath>
      <w:r w:rsidRPr="00D85205">
        <w:rPr>
          <w:rFonts w:ascii="Times New Roman" w:eastAsiaTheme="minorEastAsia" w:hAnsi="Times New Roman" w:cs="Times New Roman"/>
          <w:i/>
          <w:iCs/>
          <w:lang w:val="tr-TR"/>
        </w:rPr>
        <w:t xml:space="preserve"> = </w:t>
      </w:r>
      <w:r w:rsidRPr="00D85205">
        <w:rPr>
          <w:rFonts w:ascii="Times New Roman" w:hAnsi="Times New Roman" w:cs="Times New Roman"/>
          <w:i/>
          <w:iCs/>
          <w:lang w:val="tr-TR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fPr>
          <m:num>
            <m:r>
              <w:rPr>
                <w:rFonts w:ascii="Cambria Math" w:hAnsi="Cambria Math" w:cs="Times New Roman"/>
                <w:lang w:val="tr-TR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lang w:val="tr-TR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tr-TR"/>
                  </w:rPr>
                  <m:t>2π</m:t>
                </m:r>
              </m:e>
            </m:rad>
            <m:r>
              <w:rPr>
                <w:rFonts w:ascii="Cambria Math" w:hAnsi="Cambria Math" w:cs="Times New Roman"/>
                <w:lang w:val="tr-TR"/>
              </w:rPr>
              <m:t>*2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iCs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tr-TR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tr-TR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(x)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lang w:val="tr-TR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den>
            </m:f>
          </m:sup>
        </m:sSup>
      </m:oMath>
      <w:r w:rsidRPr="00D85205">
        <w:rPr>
          <w:rFonts w:ascii="Times New Roman" w:eastAsiaTheme="minorEastAsia" w:hAnsi="Times New Roman" w:cs="Times New Roman"/>
          <w:i/>
          <w:iCs/>
          <w:lang w:val="tr-TR"/>
        </w:rPr>
        <w:t xml:space="preserve"> </w:t>
      </w:r>
    </w:p>
    <w:p w14:paraId="17CB4DB3" w14:textId="7861C7DA" w:rsidR="00F072D5" w:rsidRDefault="00903C56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MLE estimate:</w:t>
      </w:r>
    </w:p>
    <w:p w14:paraId="3D29CED7" w14:textId="02EBC779" w:rsidR="00903C56" w:rsidRDefault="00903C56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6DF0EDCE" w14:textId="378C11E8" w:rsidR="00903C56" w:rsidRDefault="00903C56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903C56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1397CA39" wp14:editId="5B4D5203">
            <wp:extent cx="2707419" cy="2096803"/>
            <wp:effectExtent l="0" t="0" r="0" b="0"/>
            <wp:docPr id="13134313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1387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546" cy="21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2FFD" w14:textId="77C7C41E" w:rsidR="00903C56" w:rsidRDefault="00903C56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4DFDB0BE" w14:textId="26622F9D" w:rsidR="00903C56" w:rsidRDefault="00903C56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903C56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1FC9639E" wp14:editId="4912097C">
            <wp:extent cx="1948070" cy="368052"/>
            <wp:effectExtent l="0" t="0" r="0" b="0"/>
            <wp:docPr id="1159804164" name="Picture 1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4164" name="Picture 1" descr="A black number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6159" cy="3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4E0" w14:textId="77777777" w:rsidR="00903C56" w:rsidRDefault="00903C56" w:rsidP="00903C56">
      <w:pPr>
        <w:ind w:left="720"/>
        <w:rPr>
          <w:rFonts w:ascii="Cambria Math" w:eastAsiaTheme="minorEastAsia" w:hAnsi="Cambria Math" w:cs="Cambria Math"/>
          <w:lang w:val="tr-TR"/>
        </w:rPr>
      </w:pPr>
      <m:oMathPara>
        <m:oMath>
          <m:r>
            <w:rPr>
              <w:rFonts w:ascii="Cambria Math" w:hAnsi="Cambria Math" w:cs="Cambria Math"/>
              <w:lang w:val="tr-TR"/>
            </w:rPr>
            <m:t>L</m:t>
          </m:r>
          <m:d>
            <m:dPr>
              <m:ctrlPr>
                <w:rPr>
                  <w:rFonts w:ascii="Cambria Math" w:hAnsi="Cambria Math" w:cs="Cambria Math"/>
                  <w:i/>
                  <w:lang w:val="tr-TR"/>
                </w:rPr>
              </m:ctrlPr>
            </m:dPr>
            <m:e>
              <m:r>
                <w:rPr>
                  <w:rFonts w:ascii="Cambria Math" w:hAnsi="Cambria Math" w:cs="Cambria Math"/>
                  <w:lang w:val="tr-TR"/>
                </w:rPr>
                <m:t>x;</m:t>
              </m:r>
              <m:r>
                <m:rPr>
                  <m:sty m:val="p"/>
                </m:rPr>
                <w:rPr>
                  <w:rFonts w:ascii="Cambria Math" w:hAnsi="Cambria Math" w:cs="Cambria Math"/>
                  <w:lang w:val="tr-TR"/>
                </w:rPr>
                <m:t>µ,</m:t>
              </m:r>
              <m:sSup>
                <m:sSupPr>
                  <m:ctrlPr>
                    <w:rPr>
                      <w:rFonts w:ascii="Cambria Math" w:hAnsi="Cambria Math" w:cs="Cambria Math"/>
                      <w:lang w:val="tr-TR"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  <w:lang w:val="tr-TR"/>
                    </w:rPr>
                    <m:t>σ</m:t>
                  </m:r>
                </m:e>
                <m:sup>
                  <m:r>
                    <w:rPr>
                      <w:rFonts w:ascii="Cambria Math" w:hAnsi="Cambria Math" w:cs="Cambria Math"/>
                      <w:lang w:val="tr-T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mbria Math"/>
              <w:lang w:val="tr-TR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Cambria Math"/>
                  <w:i/>
                  <w:lang w:val="tr-TR"/>
                </w:rPr>
              </m:ctrlPr>
            </m:naryPr>
            <m:sub>
              <m:r>
                <w:rPr>
                  <w:rFonts w:ascii="Cambria Math" w:hAnsi="Cambria Math" w:cs="Cambria Math"/>
                  <w:lang w:val="tr-TR"/>
                </w:rPr>
                <m:t>i=1</m:t>
              </m:r>
            </m:sub>
            <m:sup>
              <m:r>
                <w:rPr>
                  <w:rFonts w:ascii="Cambria Math" w:hAnsi="Cambria Math" w:cs="Cambria Math"/>
                  <w:lang w:val="tr-TR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lang w:val="tr-T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tr-TR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tr-TR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2π</m:t>
                      </m:r>
                    </m:e>
                  </m:rad>
                  <m:r>
                    <w:rPr>
                      <w:rFonts w:ascii="Cambria Math" w:hAnsi="Cambria Math" w:cs="Times New Roman"/>
                      <w:lang w:val="tr-TR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tr-T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tr-T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tr-TR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tr-T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tr-T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lang w:val="tr-T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tr-TR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tr-T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lang w:val="tr-TR"/>
                                </w:rPr>
                                <m:t>-µ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tr-T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tr-T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tr-TR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tr-T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73A5959B" w14:textId="309AE85A" w:rsidR="00903C56" w:rsidRDefault="00903C56" w:rsidP="00903C56">
      <w:pPr>
        <w:ind w:left="2844" w:firstLine="696"/>
        <w:rPr>
          <w:rFonts w:ascii="Cambria Math" w:eastAsiaTheme="minorEastAsia" w:hAnsi="Cambria Math" w:cs="Cambria Math"/>
          <w:lang w:val="tr-TR"/>
        </w:rPr>
      </w:pPr>
      <m:oMath>
        <m:r>
          <w:rPr>
            <w:rFonts w:ascii="Cambria Math" w:hAnsi="Cambria Math" w:cs="Times New Roman"/>
            <w:lang w:val="tr-TR"/>
          </w:rPr>
          <m:t xml:space="preserve">µ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>
            <m:r>
              <w:rPr>
                <w:rFonts w:ascii="Cambria Math" w:hAnsi="Cambria Math" w:cs="Times New Roman"/>
                <w:lang w:val="tr-TR"/>
              </w:rPr>
              <m:t>i=1</m:t>
            </m:r>
          </m:sub>
          <m:sup>
            <m:r>
              <w:rPr>
                <w:rFonts w:ascii="Cambria Math" w:hAnsi="Cambria Math" w:cs="Times New Roman"/>
                <w:lang w:val="tr-TR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lang w:val="tr-TR"/>
                  </w:rPr>
                  <m:t>n</m:t>
                </m:r>
              </m:den>
            </m:f>
          </m:e>
        </m:nary>
      </m:oMath>
      <w:r>
        <w:rPr>
          <w:rFonts w:ascii="Cambria Math" w:eastAsiaTheme="minorEastAsia" w:hAnsi="Cambria Math" w:cs="Cambria Math"/>
          <w:lang w:val="tr-TR"/>
        </w:rPr>
        <w:t xml:space="preserve">   , </w:t>
      </w:r>
      <m:oMath>
        <m:r>
          <w:rPr>
            <w:rFonts w:ascii="Cambria Math" w:eastAsiaTheme="minorEastAsia" w:hAnsi="Cambria Math" w:cs="Cambria Math"/>
            <w:lang w:val="tr-TR"/>
          </w:rPr>
          <m:t xml:space="preserve"> </m:t>
        </m:r>
        <m:acc>
          <m:accPr>
            <m:ctrlPr>
              <w:rPr>
                <w:rFonts w:ascii="Cambria Math" w:hAnsi="Cambria Math" w:cs="Times New Roman"/>
                <w:i/>
                <w:lang w:val="tr-TR"/>
              </w:rPr>
            </m:ctrlPr>
          </m:accPr>
          <m:e>
            <m:r>
              <w:rPr>
                <w:rFonts w:ascii="Cambria Math" w:hAnsi="Cambria Math" w:cs="Times New Roman"/>
                <w:lang w:val="tr-TR"/>
              </w:rPr>
              <m:t>µ</m:t>
            </m:r>
          </m:e>
        </m:acc>
        <m:r>
          <w:rPr>
            <w:rFonts w:ascii="Cambria Math" w:hAnsi="Cambria Math" w:cs="Times New Roman"/>
            <w:lang w:val="tr-TR"/>
          </w:rPr>
          <m:t xml:space="preserve"> = </m:t>
        </m:r>
        <m:acc>
          <m:accPr>
            <m:chr m:val="̅"/>
            <m:ctrlPr>
              <w:rPr>
                <w:rFonts w:ascii="Cambria Math" w:hAnsi="Cambria Math" w:cs="Times New Roman"/>
                <w:i/>
                <w:lang w:val="tr-TR"/>
              </w:rPr>
            </m:ctrlPr>
          </m:accPr>
          <m:e>
            <m:r>
              <w:rPr>
                <w:rFonts w:ascii="Cambria Math" w:hAnsi="Cambria Math" w:cs="Times New Roman"/>
                <w:lang w:val="tr-TR"/>
              </w:rPr>
              <m:t>x</m:t>
            </m:r>
          </m:e>
        </m:acc>
      </m:oMath>
      <w:r>
        <w:rPr>
          <w:rFonts w:ascii="Cambria Math" w:eastAsiaTheme="minorEastAsia" w:hAnsi="Cambria Math" w:cs="Cambria Math"/>
          <w:lang w:val="tr-TR"/>
        </w:rPr>
        <w:t>.</w:t>
      </w:r>
    </w:p>
    <w:p w14:paraId="32694123" w14:textId="77777777" w:rsidR="00903C56" w:rsidRDefault="00903C56" w:rsidP="00903C56">
      <w:pPr>
        <w:rPr>
          <w:rFonts w:ascii="Cambria Math" w:eastAsiaTheme="minorEastAsia" w:hAnsi="Cambria Math" w:cs="Cambria Math"/>
          <w:lang w:val="tr-TR"/>
        </w:rPr>
      </w:pPr>
      <w:r>
        <w:rPr>
          <w:rFonts w:ascii="Cambria Math" w:eastAsiaTheme="minorEastAsia" w:hAnsi="Cambria Math" w:cs="Cambria Math"/>
          <w:lang w:val="tr-TR"/>
        </w:rPr>
        <w:t xml:space="preserve">From the likelihood, we can conclude that 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lang w:val="tr-TR"/>
              </w:rPr>
            </m:ctrlPr>
          </m:accPr>
          <m:e>
            <m:r>
              <w:rPr>
                <w:rFonts w:ascii="Cambria Math" w:hAnsi="Cambria Math" w:cs="Times New Roman"/>
                <w:lang w:val="tr-TR"/>
              </w:rPr>
              <m:t>x</m:t>
            </m:r>
          </m:e>
        </m:acc>
      </m:oMath>
      <w:r>
        <w:rPr>
          <w:rFonts w:ascii="Cambria Math" w:eastAsiaTheme="minorEastAsia" w:hAnsi="Cambria Math" w:cs="Cambria Math"/>
          <w:lang w:val="tr-TR"/>
        </w:rPr>
        <w:t xml:space="preserve"> is the MLE for µ.</w:t>
      </w:r>
    </w:p>
    <w:p w14:paraId="0AF4AFDD" w14:textId="77777777" w:rsidR="00903C56" w:rsidRPr="007F7DF1" w:rsidRDefault="00000000" w:rsidP="00903C56">
      <w:pPr>
        <w:rPr>
          <w:rFonts w:ascii="Cambria Math" w:eastAsiaTheme="minorEastAsia" w:hAnsi="Cambria Math" w:cs="Cambria Math"/>
          <w:lang w:val="tr-TR"/>
        </w:rPr>
      </w:pPr>
      <m:oMathPara>
        <m:oMath>
          <m:sSup>
            <m:sSupPr>
              <m:ctrlPr>
                <w:rPr>
                  <w:rFonts w:ascii="Cambria Math" w:eastAsiaTheme="minorEastAsia" w:hAnsi="Cambria Math" w:cs="Cambria Math"/>
                  <w:i/>
                  <w:lang w:val="tr-TR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 w:cs="Cambria Math"/>
                      <w:i/>
                      <w:lang w:val="tr-TR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σ</m:t>
                  </m:r>
                </m:e>
              </m:acc>
            </m:e>
            <m:sup>
              <m:r>
                <w:rPr>
                  <w:rFonts w:ascii="Cambria Math" w:eastAsiaTheme="minorEastAsia" w:hAnsi="Cambria Math" w:cs="Cambria Math"/>
                  <w:lang w:val="tr-TR"/>
                </w:rPr>
                <m:t>2</m:t>
              </m:r>
            </m:sup>
          </m:sSup>
          <m:r>
            <w:rPr>
              <w:rFonts w:ascii="Cambria Math" w:eastAsiaTheme="minorEastAsia" w:hAnsi="Cambria Math" w:cs="Cambria Math"/>
              <w:lang w:val="tr-TR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lang w:val="tr-TR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lang w:val="tr-TR"/>
                </w:rPr>
                <m:t>1</m:t>
              </m:r>
            </m:num>
            <m:den>
              <m:r>
                <w:rPr>
                  <w:rFonts w:ascii="Cambria Math" w:eastAsiaTheme="minorEastAsia" w:hAnsi="Cambria Math" w:cs="Cambria Math"/>
                  <w:lang w:val="tr-TR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mbria Math"/>
                  <w:i/>
                  <w:lang w:val="tr-TR"/>
                </w:rPr>
              </m:ctrlPr>
            </m:naryPr>
            <m:sub>
              <m:r>
                <w:rPr>
                  <w:rFonts w:ascii="Cambria Math" w:eastAsiaTheme="minorEastAsia" w:hAnsi="Cambria Math" w:cs="Cambria Math"/>
                  <w:lang w:val="tr-TR"/>
                </w:rPr>
                <m:t>i</m:t>
              </m:r>
              <m:r>
                <w:rPr>
                  <w:rFonts w:ascii="Cambria Math" w:eastAsiaTheme="minorEastAsia" w:hAnsi="Cambria Math" w:cs="Cambria Math"/>
                  <w:lang w:val="tr-TR"/>
                </w:rPr>
                <m:t>=1</m:t>
              </m:r>
            </m:sub>
            <m:sup>
              <m:r>
                <w:rPr>
                  <w:rFonts w:ascii="Cambria Math" w:eastAsiaTheme="minorEastAsia" w:hAnsi="Cambria Math" w:cs="Cambria Math"/>
                  <w:lang w:val="tr-TR"/>
                </w:rPr>
                <m:t>n</m:t>
              </m:r>
            </m:sup>
            <m:e>
              <m:r>
                <w:rPr>
                  <w:rFonts w:ascii="Cambria Math" w:eastAsiaTheme="minorEastAsia" w:hAnsi="Cambria Math" w:cs="Cambria Math"/>
                  <w:lang w:val="tr-TR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tr-T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tr-T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tr-T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-</m:t>
                  </m:r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µ)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2</m:t>
                  </m:r>
                </m:sup>
              </m:sSup>
            </m:e>
          </m:nary>
        </m:oMath>
      </m:oMathPara>
    </w:p>
    <w:p w14:paraId="680B6416" w14:textId="77777777" w:rsidR="00903C56" w:rsidRDefault="00903C56" w:rsidP="00903C56">
      <w:pPr>
        <w:rPr>
          <w:rFonts w:ascii="Cambria Math" w:eastAsiaTheme="minorEastAsia" w:hAnsi="Cambria Math" w:cs="Cambria Math"/>
          <w:lang w:val="tr-TR"/>
        </w:rPr>
      </w:pPr>
      <w:r>
        <w:rPr>
          <w:rFonts w:ascii="Cambria Math" w:eastAsiaTheme="minorEastAsia" w:hAnsi="Cambria Math" w:cs="Cambria Math"/>
          <w:lang w:val="tr-TR"/>
        </w:rPr>
        <w:t xml:space="preserve">So, </w:t>
      </w:r>
      <w:r w:rsidRPr="007F7DF1">
        <w:rPr>
          <w:rFonts w:ascii="Cambria Math" w:eastAsiaTheme="minorEastAsia" w:hAnsi="Cambria Math" w:cs="Cambria Math"/>
        </w:rPr>
        <w:t>The Maximum Likelihood Estimator (MLE) for</w:t>
      </w:r>
      <w:r>
        <w:rPr>
          <w:rFonts w:ascii="Cambria Math" w:eastAsiaTheme="minorEastAsia" w:hAnsi="Cambria Math" w:cs="Cambria Math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Cambria Math"/>
                <w:i/>
                <w:lang w:val="tr-TR"/>
              </w:rPr>
            </m:ctrlPr>
          </m:sSupPr>
          <m:e>
            <m:r>
              <w:rPr>
                <w:rFonts w:ascii="Cambria Math" w:eastAsiaTheme="minorEastAsia" w:hAnsi="Cambria Math" w:cs="Cambria Math"/>
                <w:lang w:val="tr-TR"/>
              </w:rPr>
              <m:t>σ</m:t>
            </m:r>
          </m:e>
          <m:sup>
            <m:r>
              <w:rPr>
                <w:rFonts w:ascii="Cambria Math" w:eastAsiaTheme="minorEastAsia" w:hAnsi="Cambria Math" w:cs="Cambria Math"/>
                <w:lang w:val="tr-TR"/>
              </w:rPr>
              <m:t>2</m:t>
            </m:r>
          </m:sup>
        </m:sSup>
      </m:oMath>
      <w:r w:rsidRPr="007F7DF1">
        <w:rPr>
          <w:rFonts w:ascii="Cambria Math" w:eastAsiaTheme="minorEastAsia" w:hAnsi="Cambria Math" w:cs="Cambria Math"/>
        </w:rPr>
        <w:t> is the average of the squared deviations from the mean</w:t>
      </w:r>
      <w:r>
        <w:rPr>
          <w:rFonts w:ascii="Cambria Math" w:eastAsiaTheme="minorEastAsia" w:hAnsi="Cambria Math" w:cs="Cambria Math"/>
        </w:rPr>
        <w:t>.</w:t>
      </w:r>
    </w:p>
    <w:p w14:paraId="367208EA" w14:textId="77777777" w:rsidR="00903C56" w:rsidRPr="00D85205" w:rsidRDefault="00903C56" w:rsidP="00903C56">
      <w:pPr>
        <w:numPr>
          <w:ilvl w:val="0"/>
          <w:numId w:val="2"/>
        </w:numPr>
        <w:rPr>
          <w:rFonts w:ascii="Times New Roman" w:hAnsi="Times New Roman" w:cs="Times New Roman"/>
          <w:lang w:val="tr-TR"/>
        </w:rPr>
      </w:pPr>
      <w:r w:rsidRPr="00B86D66">
        <w:rPr>
          <w:rFonts w:ascii="Times New Roman" w:hAnsi="Times New Roman" w:cs="Times New Roman"/>
          <w:lang w:val="tr-TR"/>
        </w:rPr>
        <w:t>M</w:t>
      </w:r>
      <w:r w:rsidRPr="00D85205">
        <w:rPr>
          <w:rFonts w:ascii="Times New Roman" w:hAnsi="Times New Roman" w:cs="Times New Roman"/>
          <w:lang w:val="tr-TR"/>
        </w:rPr>
        <w:t>M</w:t>
      </w:r>
      <w:r w:rsidRPr="00B86D66">
        <w:rPr>
          <w:rFonts w:ascii="Times New Roman" w:hAnsi="Times New Roman" w:cs="Times New Roman"/>
          <w:lang w:val="tr-TR"/>
        </w:rPr>
        <w:t>E (</w:t>
      </w:r>
      <w:r w:rsidRPr="00D85205">
        <w:rPr>
          <w:rFonts w:ascii="Times New Roman" w:hAnsi="Times New Roman" w:cs="Times New Roman"/>
          <w:lang w:val="tr-TR"/>
        </w:rPr>
        <w:t xml:space="preserve">Method of Moments </w:t>
      </w:r>
      <w:r w:rsidRPr="00B86D66">
        <w:rPr>
          <w:rFonts w:ascii="Times New Roman" w:hAnsi="Times New Roman" w:cs="Times New Roman"/>
          <w:lang w:val="tr-TR"/>
        </w:rPr>
        <w:t>Estimation)</w:t>
      </w:r>
    </w:p>
    <w:p w14:paraId="4FCCCCDA" w14:textId="77777777" w:rsidR="00903C56" w:rsidRPr="00D85205" w:rsidRDefault="00000000" w:rsidP="00903C56">
      <w:pPr>
        <w:ind w:left="360"/>
        <w:rPr>
          <w:rFonts w:ascii="Times New Roman" w:eastAsiaTheme="minorEastAsia" w:hAnsi="Times New Roman" w:cs="Times New Roman"/>
          <w:lang w:val="tr-TR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tr-TR"/>
                  </w:rPr>
                  <m:t>µ</m:t>
                </m:r>
              </m:e>
            </m:acc>
          </m:e>
          <m:sub>
            <m:r>
              <w:rPr>
                <w:rFonts w:ascii="Cambria Math" w:hAnsi="Cambria Math" w:cs="Times New Roman"/>
                <w:lang w:val="tr-TR"/>
              </w:rPr>
              <m:t>MME</m:t>
            </m:r>
          </m:sub>
        </m:sSub>
        <m:r>
          <w:rPr>
            <w:rFonts w:ascii="Cambria Math" w:hAnsi="Cambria Math" w:cs="Times New Roman"/>
            <w:lang w:val="tr-TR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lang w:val="tr-TR"/>
              </w:rPr>
            </m:ctrlPr>
          </m:accPr>
          <m:e>
            <m:r>
              <w:rPr>
                <w:rFonts w:ascii="Cambria Math" w:hAnsi="Cambria Math" w:cs="Times New Roman"/>
                <w:lang w:val="tr-TR"/>
              </w:rPr>
              <m:t>x</m:t>
            </m:r>
          </m:e>
        </m:acc>
      </m:oMath>
      <w:r w:rsidR="00903C56" w:rsidRPr="00D85205">
        <w:rPr>
          <w:rFonts w:ascii="Times New Roman" w:eastAsiaTheme="minorEastAsia" w:hAnsi="Times New Roman" w:cs="Times New Roman"/>
          <w:lang w:val="tr-TR"/>
        </w:rPr>
        <w:t xml:space="preserve"> , </w:t>
      </w:r>
      <w:r w:rsidR="00903C56">
        <w:rPr>
          <w:rFonts w:ascii="Times New Roman" w:eastAsiaTheme="minorEastAsia" w:hAnsi="Times New Roman" w:cs="Times New Roman"/>
          <w:lang w:val="tr-T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tr-TR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e>
            </m:acc>
          </m:e>
          <m:sub>
            <m:r>
              <w:rPr>
                <w:rFonts w:ascii="Cambria Math" w:hAnsi="Cambria Math" w:cs="Times New Roman"/>
                <w:lang w:val="tr-TR"/>
              </w:rPr>
              <m:t>MME</m:t>
            </m:r>
          </m:sub>
        </m:sSub>
        <m:r>
          <w:rPr>
            <w:rFonts w:ascii="Cambria Math" w:hAnsi="Cambria Math" w:cs="Times New Roman"/>
            <w:lang w:val="tr-TR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s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2</m:t>
            </m:r>
          </m:sup>
        </m:sSup>
      </m:oMath>
      <w:r w:rsidR="00903C56">
        <w:rPr>
          <w:rFonts w:ascii="Times New Roman" w:eastAsiaTheme="minorEastAsia" w:hAnsi="Times New Roman" w:cs="Times New Roman"/>
          <w:lang w:val="tr-TR"/>
        </w:rPr>
        <w:tab/>
      </w:r>
    </w:p>
    <w:p w14:paraId="06967ED2" w14:textId="020454CB" w:rsidR="00903C56" w:rsidRDefault="00903C56" w:rsidP="00F072D5">
      <w:pPr>
        <w:tabs>
          <w:tab w:val="left" w:pos="5190"/>
        </w:tabs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Plug the values:</w:t>
      </w:r>
    </w:p>
    <w:p w14:paraId="65A6C908" w14:textId="63C25783" w:rsidR="00903C56" w:rsidRDefault="00903C56" w:rsidP="00F072D5">
      <w:pPr>
        <w:tabs>
          <w:tab w:val="left" w:pos="5190"/>
        </w:tabs>
        <w:rPr>
          <w:rFonts w:ascii="Times New Roman" w:eastAsiaTheme="minorEastAsia" w:hAnsi="Times New Roman" w:cs="Times New Roman"/>
          <w:lang w:val="tr-TR"/>
        </w:rPr>
      </w:pPr>
      <w:r w:rsidRPr="00903C56">
        <w:rPr>
          <w:rFonts w:ascii="Times New Roman" w:eastAsiaTheme="minorEastAsia" w:hAnsi="Times New Roman" w:cs="Times New Roman"/>
          <w:noProof/>
          <w:lang w:val="tr-TR"/>
        </w:rPr>
        <w:drawing>
          <wp:inline distT="0" distB="0" distL="0" distR="0" wp14:anchorId="31A42950" wp14:editId="535EBF00">
            <wp:extent cx="2286000" cy="234863"/>
            <wp:effectExtent l="0" t="0" r="0" b="0"/>
            <wp:docPr id="108622067" name="Picture 1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067" name="Picture 1" descr="A group of black lett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6429" cy="2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1DB4" w14:textId="77777777" w:rsidR="00903C56" w:rsidRDefault="00903C56" w:rsidP="00903C56">
      <w:pPr>
        <w:rPr>
          <w:rFonts w:ascii="Cambria Math" w:eastAsiaTheme="minorEastAsia" w:hAnsi="Cambria Math" w:cs="Cambria Math"/>
          <w:lang w:val="tr-TR"/>
        </w:rPr>
      </w:pPr>
      <w:r>
        <w:rPr>
          <w:rFonts w:ascii="Cambria Math" w:eastAsiaTheme="minorEastAsia" w:hAnsi="Cambria Math" w:cs="Cambria Math"/>
          <w:lang w:val="tr-TR"/>
        </w:rPr>
        <w:t>Having drawn 100 sample from the dataset, the calculated estimates are as follows:</w:t>
      </w:r>
    </w:p>
    <w:p w14:paraId="7241EF02" w14:textId="0387797E" w:rsidR="00314CC8" w:rsidRPr="00B34696" w:rsidRDefault="00314CC8" w:rsidP="00903C56">
      <w:pPr>
        <w:rPr>
          <w:rFonts w:ascii="Cambria Math" w:eastAsiaTheme="minorEastAsia" w:hAnsi="Cambria Math" w:cs="Cambria Math"/>
          <w:lang w:val="tr-TR"/>
        </w:rPr>
      </w:pPr>
      <w:r>
        <w:rPr>
          <w:rFonts w:ascii="Cambria Math" w:eastAsiaTheme="minorEastAsia" w:hAnsi="Cambria Math" w:cs="Cambria Math"/>
          <w:lang w:val="tr-TR"/>
        </w:rPr>
        <w:lastRenderedPageBreak/>
        <w:t>Code:</w:t>
      </w:r>
    </w:p>
    <w:p w14:paraId="3F977FBC" w14:textId="6E8C5CD1" w:rsidR="00903C56" w:rsidRDefault="00314CC8" w:rsidP="00F072D5">
      <w:pPr>
        <w:tabs>
          <w:tab w:val="left" w:pos="5190"/>
        </w:tabs>
        <w:rPr>
          <w:rFonts w:ascii="Times New Roman" w:eastAsiaTheme="minorEastAsia" w:hAnsi="Times New Roman" w:cs="Times New Roman"/>
          <w:lang w:val="tr-TR"/>
        </w:rPr>
      </w:pPr>
      <w:r w:rsidRPr="00314CC8">
        <w:rPr>
          <w:rFonts w:ascii="Times New Roman" w:eastAsiaTheme="minorEastAsia" w:hAnsi="Times New Roman" w:cs="Times New Roman"/>
          <w:noProof/>
          <w:lang w:val="tr-TR"/>
        </w:rPr>
        <w:drawing>
          <wp:inline distT="0" distB="0" distL="0" distR="0" wp14:anchorId="19D1A268" wp14:editId="170F12B0">
            <wp:extent cx="3816626" cy="1305645"/>
            <wp:effectExtent l="0" t="0" r="0" b="8890"/>
            <wp:docPr id="112012583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25830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4598" cy="1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A60F" w14:textId="65BB2551" w:rsidR="00903C56" w:rsidRDefault="00314CC8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4E25166F" w14:textId="7767A148" w:rsidR="00314CC8" w:rsidRDefault="00314CC8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314CC8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5DA34AF4" wp14:editId="3DB24690">
            <wp:extent cx="2278049" cy="466389"/>
            <wp:effectExtent l="0" t="0" r="8255" b="0"/>
            <wp:docPr id="1209006526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06526" name="Picture 1" descr="A number and numbers on a white background&#10;&#10;Description automatically generated"/>
                    <pic:cNvPicPr/>
                  </pic:nvPicPr>
                  <pic:blipFill rotWithShape="1">
                    <a:blip r:embed="rId29"/>
                    <a:srcRect t="5767" b="10185"/>
                    <a:stretch/>
                  </pic:blipFill>
                  <pic:spPr bwMode="auto">
                    <a:xfrm>
                      <a:off x="0" y="0"/>
                      <a:ext cx="2307995" cy="47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BF57" w14:textId="77777777" w:rsidR="00314CC8" w:rsidRDefault="00314CC8" w:rsidP="00314CC8">
      <w:pPr>
        <w:rPr>
          <w:rFonts w:ascii="Times New Roman" w:hAnsi="Times New Roman" w:cs="Times New Roman"/>
          <w:b/>
          <w:bCs/>
          <w:lang w:val="tr-TR"/>
        </w:rPr>
      </w:pPr>
      <w:r w:rsidRPr="00B86D66">
        <w:rPr>
          <w:rFonts w:ascii="Times New Roman" w:hAnsi="Times New Roman" w:cs="Times New Roman"/>
          <w:b/>
          <w:bCs/>
          <w:lang w:val="tr-TR"/>
        </w:rPr>
        <w:t xml:space="preserve">2.a) </w:t>
      </w:r>
    </w:p>
    <w:p w14:paraId="5E3C3DD0" w14:textId="77777777" w:rsidR="00314CC8" w:rsidRDefault="00314CC8" w:rsidP="00314CC8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For µ,</w:t>
      </w:r>
    </w:p>
    <w:p w14:paraId="3141AFB7" w14:textId="77777777" w:rsidR="00314CC8" w:rsidRDefault="00314CC8" w:rsidP="00314CC8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For µ,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14CC8" w14:paraId="7F7F9EA9" w14:textId="77777777" w:rsidTr="000C11A1">
        <w:tc>
          <w:tcPr>
            <w:tcW w:w="4531" w:type="dxa"/>
          </w:tcPr>
          <w:p w14:paraId="3FFED7AC" w14:textId="77777777" w:rsidR="00314CC8" w:rsidRDefault="00314CC8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Var(MME)</w:t>
            </w:r>
          </w:p>
        </w:tc>
        <w:tc>
          <w:tcPr>
            <w:tcW w:w="4531" w:type="dxa"/>
          </w:tcPr>
          <w:p w14:paraId="2EA4B34F" w14:textId="0627C850" w:rsidR="00314CC8" w:rsidRPr="00314CC8" w:rsidRDefault="00314CC8" w:rsidP="00314CC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14CC8">
              <w:rPr>
                <w:rFonts w:ascii="Times New Roman" w:hAnsi="Times New Roman" w:cs="Times New Roman"/>
                <w:lang w:val="en-US"/>
              </w:rPr>
              <w:t>0.031686</w:t>
            </w:r>
          </w:p>
        </w:tc>
      </w:tr>
      <w:tr w:rsidR="00314CC8" w14:paraId="12DB5DB9" w14:textId="77777777" w:rsidTr="000C11A1">
        <w:tc>
          <w:tcPr>
            <w:tcW w:w="4531" w:type="dxa"/>
          </w:tcPr>
          <w:p w14:paraId="5DF6A5BD" w14:textId="77777777" w:rsidR="00314CC8" w:rsidRDefault="00314CC8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Var(MLE)</w:t>
            </w:r>
          </w:p>
        </w:tc>
        <w:tc>
          <w:tcPr>
            <w:tcW w:w="4531" w:type="dxa"/>
          </w:tcPr>
          <w:p w14:paraId="5A4136AC" w14:textId="18CF2D56" w:rsidR="00314CC8" w:rsidRDefault="00314CC8" w:rsidP="00091773">
            <w:pPr>
              <w:jc w:val="center"/>
              <w:rPr>
                <w:rFonts w:ascii="Times New Roman" w:hAnsi="Times New Roman" w:cs="Times New Roman"/>
              </w:rPr>
            </w:pPr>
            <w:r w:rsidRPr="00314CC8">
              <w:rPr>
                <w:rFonts w:ascii="Times New Roman" w:hAnsi="Times New Roman" w:cs="Times New Roman"/>
                <w:lang w:val="en-US"/>
              </w:rPr>
              <w:t>0.031686</w:t>
            </w:r>
          </w:p>
        </w:tc>
      </w:tr>
    </w:tbl>
    <w:p w14:paraId="04A731A4" w14:textId="77777777" w:rsidR="00314CC8" w:rsidRDefault="00314CC8" w:rsidP="00314CC8">
      <w:pPr>
        <w:rPr>
          <w:rFonts w:ascii="Times New Roman" w:hAnsi="Times New Roman" w:cs="Times New Roman"/>
          <w:lang w:val="tr-TR"/>
        </w:rPr>
      </w:pPr>
    </w:p>
    <w:p w14:paraId="1D28133B" w14:textId="027626F9" w:rsidR="00314CC8" w:rsidRDefault="00314CC8" w:rsidP="00314CC8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The variance of both estimators are the same.</w:t>
      </w:r>
    </w:p>
    <w:p w14:paraId="2576902F" w14:textId="77777777" w:rsidR="00314CC8" w:rsidRDefault="00314CC8" w:rsidP="00314CC8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For </w:t>
      </w:r>
      <m:oMath>
        <m:sSup>
          <m:sSupPr>
            <m:ctrlPr>
              <w:rPr>
                <w:rFonts w:ascii="Cambria Math" w:hAnsi="Cambria Math" w:cs="Times New Roman"/>
                <w:i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σ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lang w:val="tr-TR"/>
        </w:rPr>
        <w:t>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314CC8" w14:paraId="1DF50F12" w14:textId="77777777" w:rsidTr="000C11A1">
        <w:tc>
          <w:tcPr>
            <w:tcW w:w="4531" w:type="dxa"/>
          </w:tcPr>
          <w:p w14:paraId="50861511" w14:textId="77777777" w:rsidR="00314CC8" w:rsidRDefault="00314CC8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Var(MME)</w:t>
            </w:r>
          </w:p>
        </w:tc>
        <w:tc>
          <w:tcPr>
            <w:tcW w:w="4531" w:type="dxa"/>
          </w:tcPr>
          <w:p w14:paraId="42E31DA5" w14:textId="0410CDC2" w:rsidR="00314CC8" w:rsidRPr="00314CC8" w:rsidRDefault="00314CC8" w:rsidP="00314CC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14CC8">
              <w:rPr>
                <w:rFonts w:ascii="Times New Roman" w:hAnsi="Times New Roman" w:cs="Times New Roman"/>
                <w:lang w:val="en-US"/>
              </w:rPr>
              <w:t>0.2028288</w:t>
            </w:r>
          </w:p>
        </w:tc>
      </w:tr>
      <w:tr w:rsidR="00314CC8" w14:paraId="27BDB667" w14:textId="77777777" w:rsidTr="000C11A1">
        <w:tc>
          <w:tcPr>
            <w:tcW w:w="4531" w:type="dxa"/>
          </w:tcPr>
          <w:p w14:paraId="5D4FEDFE" w14:textId="77777777" w:rsidR="00314CC8" w:rsidRDefault="00314CC8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Var(MLE)</w:t>
            </w:r>
          </w:p>
        </w:tc>
        <w:tc>
          <w:tcPr>
            <w:tcW w:w="4531" w:type="dxa"/>
          </w:tcPr>
          <w:p w14:paraId="5E6A1BEA" w14:textId="2E178BB2" w:rsidR="00314CC8" w:rsidRPr="00314CC8" w:rsidRDefault="00314CC8" w:rsidP="00314CC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14CC8">
              <w:rPr>
                <w:rFonts w:ascii="Times New Roman" w:hAnsi="Times New Roman" w:cs="Times New Roman"/>
                <w:lang w:val="en-US"/>
              </w:rPr>
              <w:t>0.2028288</w:t>
            </w:r>
          </w:p>
        </w:tc>
      </w:tr>
    </w:tbl>
    <w:p w14:paraId="59003353" w14:textId="77777777" w:rsidR="00314CC8" w:rsidRDefault="00314CC8" w:rsidP="00F072D5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</w:p>
    <w:p w14:paraId="4833FE33" w14:textId="77777777" w:rsidR="00314CC8" w:rsidRDefault="00314CC8" w:rsidP="00314CC8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The variance of both estimators are the same.</w:t>
      </w:r>
    </w:p>
    <w:p w14:paraId="47B78683" w14:textId="77777777" w:rsidR="00314CC8" w:rsidRDefault="00314CC8" w:rsidP="00314CC8">
      <w:pPr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b/>
          <w:bCs/>
          <w:lang w:val="tr-TR"/>
        </w:rPr>
        <w:t>2b)</w:t>
      </w:r>
    </w:p>
    <w:p w14:paraId="66B01D70" w14:textId="55F0ACE8" w:rsidR="00314CC8" w:rsidRDefault="00314CC8" w:rsidP="00314CC8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Since Normal distribution is a member of exponential family distributions, </w:t>
      </w:r>
    </w:p>
    <w:p w14:paraId="0D664754" w14:textId="77777777" w:rsidR="00314CC8" w:rsidRDefault="00314CC8" w:rsidP="00314CC8">
      <w:pPr>
        <w:rPr>
          <w:rFonts w:ascii="Times New Roman" w:eastAsiaTheme="minorEastAsia" w:hAnsi="Times New Roman" w:cs="Times New Roman"/>
          <w:lang w:val="tr-TR"/>
        </w:rPr>
      </w:pPr>
      <m:oMath>
        <m:r>
          <m:rPr>
            <m:sty m:val="bi"/>
          </m:rPr>
          <w:rPr>
            <w:rFonts w:ascii="Cambria Math" w:hAnsi="Cambria Math" w:cs="Times New Roman"/>
            <w:lang w:val="tr-TR"/>
          </w:rPr>
          <m:t>f(x;µ,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tr-TR"/>
          </w:rPr>
          <m:t>) =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lang w:val="tr-TR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lang w:val="tr-TR"/>
                  </w:rPr>
                  <m:t>-1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lang w:val="tr-TR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ln(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lang w:val="tr-TR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tr-TR"/>
                  </w:rPr>
                  <m:t>2π</m:t>
                </m:r>
              </m:e>
            </m:rad>
            <m:r>
              <w:rPr>
                <w:rFonts w:ascii="Cambria Math" w:hAnsi="Cambria Math" w:cs="Times New Roman"/>
                <w:lang w:val="tr-TR"/>
              </w:rPr>
              <m:t>σ</m:t>
            </m:r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 xml:space="preserve">) - </m:t>
            </m:r>
            <m:f>
              <m:fPr>
                <m:ctrlPr>
                  <w:rPr>
                    <w:rFonts w:ascii="Cambria Math" w:hAnsi="Cambria Math" w:cs="Times New Roman"/>
                    <w:b/>
                    <w:bCs/>
                    <w:i/>
                    <w:lang w:val="tr-TR"/>
                  </w:rPr>
                </m:ctrlPr>
              </m:fPr>
              <m:num>
                <m:r>
                  <w:rPr>
                    <w:rFonts w:ascii="Cambria Math" w:eastAsiaTheme="minorEastAsia" w:hAnsi="Cambria Math" w:cs="Cambria Math"/>
                    <w:lang w:val="tr-TR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 w:cs="Cambria Math"/>
                        <w:i/>
                        <w:lang w:val="tr-TR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ambria Math"/>
                            <w:i/>
                            <w:lang w:val="tr-T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ambria Math"/>
                            <w:lang w:val="tr-T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ambria Math"/>
                            <w:lang w:val="tr-TR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Cambria Math"/>
                        <w:lang w:val="tr-TR"/>
                      </w:rPr>
                      <m:t>-µ)</m:t>
                    </m:r>
                  </m:e>
                  <m:sup>
                    <m:r>
                      <w:rPr>
                        <w:rFonts w:ascii="Cambria Math" w:eastAsiaTheme="minorEastAsia" w:hAnsi="Cambria Math" w:cs="Cambria Math"/>
                        <w:lang w:val="tr-TR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lang w:val="tr-TR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lang w:val="tr-TR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tr-TR"/>
                      </w:rPr>
                      <m:t>σ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tr-TR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rFonts w:ascii="Times New Roman" w:eastAsiaTheme="minorEastAsia" w:hAnsi="Times New Roman" w:cs="Times New Roman"/>
          <w:lang w:val="tr-TR"/>
        </w:rPr>
        <w:t>,</w:t>
      </w:r>
    </w:p>
    <w:p w14:paraId="35F3DA4F" w14:textId="09FF6B03" w:rsidR="00314CC8" w:rsidRDefault="00314CC8" w:rsidP="00314CC8">
      <w:pPr>
        <w:rPr>
          <w:rFonts w:ascii="Times New Roman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For µ,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tr-T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tr-TR"/>
                  </w:rPr>
                  <m:t>i</m:t>
                </m:r>
              </m:sub>
            </m:sSub>
          </m:e>
        </m:nary>
      </m:oMath>
      <w:r>
        <w:rPr>
          <w:rFonts w:ascii="Times New Roman" w:eastAsiaTheme="minorEastAsia" w:hAnsi="Times New Roman" w:cs="Times New Roman"/>
          <w:lang w:val="tr-TR"/>
        </w:rPr>
        <w:t xml:space="preserve"> is CSS.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>
            <m:r>
              <w:rPr>
                <w:rFonts w:ascii="Cambria Math" w:hAnsi="Cambria Math" w:cs="Times New Roman"/>
                <w:lang w:val="tr-TR"/>
              </w:rPr>
              <m:t>i=1</m:t>
            </m:r>
          </m:sub>
          <m:sup>
            <m:r>
              <w:rPr>
                <w:rFonts w:ascii="Cambria Math" w:hAnsi="Cambria Math" w:cs="Times New Roman"/>
                <w:lang w:val="tr-TR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tr-TR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lang w:val="tr-TR"/>
                  </w:rPr>
                  <m:t>n</m:t>
                </m:r>
              </m:den>
            </m:f>
          </m:e>
        </m:nary>
      </m:oMath>
      <w:r>
        <w:rPr>
          <w:rFonts w:ascii="Times New Roman" w:eastAsiaTheme="minorEastAsia" w:hAnsi="Times New Roman" w:cs="Times New Roman"/>
          <w:lang w:val="tr-TR"/>
        </w:rPr>
        <w:t xml:space="preserve"> is UMVUE</w:t>
      </w:r>
      <w:r w:rsidR="000D12D6">
        <w:rPr>
          <w:rFonts w:ascii="Times New Roman" w:eastAsiaTheme="minorEastAsia" w:hAnsi="Times New Roman" w:cs="Times New Roman"/>
          <w:lang w:val="tr-TR"/>
        </w:rPr>
        <w:t>, because it is unbiased form of CSS</w:t>
      </w:r>
      <w:r>
        <w:rPr>
          <w:rFonts w:ascii="Times New Roman" w:eastAsiaTheme="minorEastAsia" w:hAnsi="Times New Roman" w:cs="Times New Roman"/>
          <w:lang w:val="tr-TR"/>
        </w:rPr>
        <w:t xml:space="preserve">. It is calculated as </w:t>
      </w:r>
      <w:r w:rsidR="00994864">
        <w:rPr>
          <w:rFonts w:ascii="Times New Roman" w:hAnsi="Times New Roman" w:cs="Times New Roman"/>
          <w:lang w:val="tr-TR"/>
        </w:rPr>
        <w:t>0</w:t>
      </w:r>
      <w:r>
        <w:rPr>
          <w:rFonts w:ascii="Times New Roman" w:hAnsi="Times New Roman" w:cs="Times New Roman"/>
          <w:lang w:val="tr-TR"/>
        </w:rPr>
        <w:t>.</w:t>
      </w:r>
      <w:r w:rsidR="00994864">
        <w:rPr>
          <w:rFonts w:ascii="Times New Roman" w:hAnsi="Times New Roman" w:cs="Times New Roman"/>
          <w:lang w:val="tr-TR"/>
        </w:rPr>
        <w:t>23</w:t>
      </w:r>
      <w:r>
        <w:rPr>
          <w:rFonts w:ascii="Times New Roman" w:hAnsi="Times New Roman" w:cs="Times New Roman"/>
          <w:lang w:val="tr-TR"/>
        </w:rPr>
        <w:t xml:space="preserve"> </w:t>
      </w:r>
    </w:p>
    <w:p w14:paraId="670AC876" w14:textId="77777777" w:rsidR="00314CC8" w:rsidRDefault="00314CC8" w:rsidP="00314CC8">
      <w:pPr>
        <w:rPr>
          <w:rFonts w:ascii="Times New Roman" w:hAnsi="Times New Roman" w:cs="Times New Roman"/>
          <w:lang w:val="tr-TR"/>
        </w:rPr>
      </w:pPr>
    </w:p>
    <w:p w14:paraId="23B946D0" w14:textId="09178EF1" w:rsidR="00314CC8" w:rsidRDefault="00314CC8" w:rsidP="00314CC8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For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lang w:val="tr-T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tr-TR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lang w:val="tr-TR"/>
        </w:rPr>
        <w:t xml:space="preserve">,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Cambria Math"/>
                <w:i/>
                <w:lang w:val="tr-TR"/>
              </w:rPr>
            </m:ctrlPr>
          </m:naryPr>
          <m:sub>
            <m:r>
              <w:rPr>
                <w:rFonts w:ascii="Cambria Math" w:eastAsiaTheme="minorEastAsia" w:hAnsi="Cambria Math" w:cs="Cambria Math"/>
                <w:lang w:val="tr-TR"/>
              </w:rPr>
              <m:t>i=1</m:t>
            </m:r>
          </m:sub>
          <m:sup>
            <m:r>
              <w:rPr>
                <w:rFonts w:ascii="Cambria Math" w:eastAsiaTheme="minorEastAsia" w:hAnsi="Cambria Math" w:cs="Cambria Math"/>
                <w:lang w:val="tr-TR"/>
              </w:rPr>
              <m:t>n</m:t>
            </m:r>
          </m:sup>
          <m:e>
            <m:r>
              <w:rPr>
                <w:rFonts w:ascii="Cambria Math" w:eastAsiaTheme="minorEastAsia" w:hAnsi="Cambria Math" w:cs="Cambria Math"/>
                <w:lang w:val="tr-TR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Cambria Math"/>
                    <w:i/>
                    <w:lang w:val="tr-TR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lang w:val="tr-TR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ambria Math"/>
                    <w:lang w:val="tr-TR"/>
                  </w:rPr>
                  <m:t>-µ)</m:t>
                </m:r>
              </m:e>
              <m:sup>
                <m:r>
                  <w:rPr>
                    <w:rFonts w:ascii="Cambria Math" w:eastAsiaTheme="minorEastAsia" w:hAnsi="Cambria Math" w:cs="Cambria Math"/>
                    <w:lang w:val="tr-TR"/>
                  </w:rPr>
                  <m:t>2</m:t>
                </m:r>
              </m:sup>
            </m:sSup>
          </m:e>
        </m:nary>
      </m:oMath>
      <w:r>
        <w:rPr>
          <w:rFonts w:ascii="Times New Roman" w:eastAsiaTheme="minorEastAsia" w:hAnsi="Times New Roman" w:cs="Times New Roman"/>
          <w:lang w:val="tr-TR"/>
        </w:rPr>
        <w:t>is CSS. To make it unbiased, it should be divided by (n-1)</w:t>
      </w:r>
    </w:p>
    <w:p w14:paraId="15DE5B47" w14:textId="77777777" w:rsidR="00314CC8" w:rsidRPr="00747762" w:rsidRDefault="00000000" w:rsidP="00314CC8">
      <w:pPr>
        <w:rPr>
          <w:rFonts w:ascii="Cambria Math" w:eastAsiaTheme="minorEastAsia" w:hAnsi="Cambria Math" w:cs="Cambria Math"/>
          <w:lang w:val="tr-TR"/>
        </w:rPr>
      </w:pPr>
      <m:oMathPara>
        <m:oMath>
          <m:sSup>
            <m:sSupPr>
              <m:ctrlPr>
                <w:rPr>
                  <w:rFonts w:ascii="Cambria Math" w:eastAsiaTheme="minorEastAsia" w:hAnsi="Cambria Math" w:cs="Cambria Math"/>
                  <w:i/>
                  <w:lang w:val="tr-TR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lang w:val="tr-T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unbiased</m:t>
                  </m:r>
                </m:sub>
              </m:sSub>
            </m:e>
            <m:sup>
              <m:r>
                <w:rPr>
                  <w:rFonts w:ascii="Cambria Math" w:eastAsiaTheme="minorEastAsia" w:hAnsi="Cambria Math" w:cs="Cambria Math"/>
                  <w:lang w:val="tr-TR"/>
                </w:rPr>
                <m:t>2</m:t>
              </m:r>
            </m:sup>
          </m:sSup>
          <m:r>
            <w:rPr>
              <w:rFonts w:ascii="Cambria Math" w:eastAsiaTheme="minorEastAsia" w:hAnsi="Cambria Math" w:cs="Cambria Math"/>
              <w:lang w:val="tr-TR"/>
            </w:rPr>
            <m:t>=</m:t>
          </m:r>
          <m:f>
            <m:fPr>
              <m:ctrlPr>
                <w:rPr>
                  <w:rFonts w:ascii="Cambria Math" w:eastAsiaTheme="minorEastAsia" w:hAnsi="Cambria Math" w:cs="Cambria Math"/>
                  <w:i/>
                  <w:lang w:val="tr-TR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lang w:val="tr-TR"/>
                </w:rPr>
                <m:t>1</m:t>
              </m:r>
            </m:num>
            <m:den>
              <m:r>
                <w:rPr>
                  <w:rFonts w:ascii="Cambria Math" w:eastAsiaTheme="minorEastAsia" w:hAnsi="Cambria Math" w:cs="Cambria Math"/>
                  <w:lang w:val="tr-TR"/>
                </w:rPr>
                <m:t>n</m:t>
              </m:r>
              <m:r>
                <w:rPr>
                  <w:rFonts w:ascii="Cambria Math" w:eastAsiaTheme="minorEastAsia" w:hAnsi="Cambria Math" w:cs="Cambria Math"/>
                  <w:lang w:val="tr-TR"/>
                </w:rPr>
                <m:t>-</m:t>
              </m:r>
              <m:r>
                <w:rPr>
                  <w:rFonts w:ascii="Cambria Math" w:eastAsiaTheme="minorEastAsia" w:hAnsi="Cambria Math" w:cs="Cambria Math"/>
                  <w:lang w:val="tr-TR"/>
                </w:rPr>
                <m:t>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mbria Math"/>
                  <w:i/>
                  <w:lang w:val="tr-TR"/>
                </w:rPr>
              </m:ctrlPr>
            </m:naryPr>
            <m:sub>
              <m:r>
                <w:rPr>
                  <w:rFonts w:ascii="Cambria Math" w:eastAsiaTheme="minorEastAsia" w:hAnsi="Cambria Math" w:cs="Cambria Math"/>
                  <w:lang w:val="tr-TR"/>
                </w:rPr>
                <m:t>i</m:t>
              </m:r>
              <m:r>
                <w:rPr>
                  <w:rFonts w:ascii="Cambria Math" w:eastAsiaTheme="minorEastAsia" w:hAnsi="Cambria Math" w:cs="Cambria Math"/>
                  <w:lang w:val="tr-TR"/>
                </w:rPr>
                <m:t>=1</m:t>
              </m:r>
            </m:sub>
            <m:sup>
              <m:r>
                <w:rPr>
                  <w:rFonts w:ascii="Cambria Math" w:eastAsiaTheme="minorEastAsia" w:hAnsi="Cambria Math" w:cs="Cambria Math"/>
                  <w:lang w:val="tr-TR"/>
                </w:rPr>
                <m:t>n</m:t>
              </m:r>
            </m:sup>
            <m:e>
              <m:r>
                <w:rPr>
                  <w:rFonts w:ascii="Cambria Math" w:eastAsiaTheme="minorEastAsia" w:hAnsi="Cambria Math" w:cs="Cambria Math"/>
                  <w:lang w:val="tr-TR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  <w:lang w:val="tr-TR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mbria Math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mbria Math"/>
                          <w:lang w:val="tr-T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mbria Math"/>
                          <w:lang w:val="tr-TR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-</m:t>
                  </m:r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µ)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  <w:lang w:val="tr-TR"/>
                    </w:rPr>
                    <m:t>2</m:t>
                  </m:r>
                </m:sup>
              </m:sSup>
            </m:e>
          </m:nary>
        </m:oMath>
      </m:oMathPara>
    </w:p>
    <w:p w14:paraId="0E6071BC" w14:textId="26B8FF0C" w:rsidR="00314CC8" w:rsidRDefault="00314CC8" w:rsidP="00314CC8">
      <w:pPr>
        <w:rPr>
          <w:rFonts w:ascii="Cambria Math" w:eastAsiaTheme="minorEastAsia" w:hAnsi="Cambria Math" w:cs="Cambria Math"/>
          <w:lang w:val="tr-TR"/>
        </w:rPr>
      </w:pPr>
      <w:r>
        <w:rPr>
          <w:rFonts w:ascii="Cambria Math" w:eastAsiaTheme="minorEastAsia" w:hAnsi="Cambria Math" w:cs="Cambria Math"/>
          <w:lang w:val="tr-TR"/>
        </w:rPr>
        <w:t xml:space="preserve">it is UMVUE. It is calculated as </w:t>
      </w:r>
      <w:r w:rsidRPr="00747762">
        <w:rPr>
          <w:rFonts w:ascii="Cambria Math" w:eastAsiaTheme="minorEastAsia" w:hAnsi="Cambria Math" w:cs="Cambria Math"/>
          <w:lang w:val="tr-TR"/>
        </w:rPr>
        <w:t>3.</w:t>
      </w:r>
      <w:r w:rsidR="00994864">
        <w:rPr>
          <w:rFonts w:ascii="Cambria Math" w:eastAsiaTheme="minorEastAsia" w:hAnsi="Cambria Math" w:cs="Cambria Math"/>
          <w:lang w:val="tr-TR"/>
        </w:rPr>
        <w:t>8011694</w:t>
      </w:r>
      <w:r>
        <w:rPr>
          <w:rFonts w:ascii="Cambria Math" w:eastAsiaTheme="minorEastAsia" w:hAnsi="Cambria Math" w:cs="Cambria Math"/>
          <w:lang w:val="tr-TR"/>
        </w:rPr>
        <w:t>.</w:t>
      </w:r>
    </w:p>
    <w:p w14:paraId="24F802F4" w14:textId="77777777" w:rsidR="00314CC8" w:rsidRDefault="00314CC8" w:rsidP="00314CC8">
      <w:pPr>
        <w:rPr>
          <w:rFonts w:ascii="Times New Roman" w:eastAsiaTheme="minorEastAsia" w:hAnsi="Times New Roman" w:cs="Times New Roman"/>
          <w:b/>
          <w:bCs/>
          <w:lang w:val="tr-TR"/>
        </w:rPr>
      </w:pPr>
      <w:r w:rsidRPr="00D3556F">
        <w:rPr>
          <w:rFonts w:ascii="Times New Roman" w:eastAsiaTheme="minorEastAsia" w:hAnsi="Times New Roman" w:cs="Times New Roman"/>
          <w:b/>
          <w:bCs/>
          <w:lang w:val="tr-TR"/>
        </w:rPr>
        <w:t>Distribution of MLE:</w:t>
      </w:r>
    </w:p>
    <w:p w14:paraId="59961352" w14:textId="77777777" w:rsidR="00314CC8" w:rsidRPr="006B384B" w:rsidRDefault="00314CC8" w:rsidP="00314CC8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For µ:</w:t>
      </w:r>
    </w:p>
    <w:p w14:paraId="6D7011F8" w14:textId="4EFC1078" w:rsidR="00314CC8" w:rsidRDefault="00314CC8" w:rsidP="00314CC8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x</w:t>
      </w:r>
      <w:r w:rsidRPr="00A75775">
        <w:t xml:space="preserve"> </w:t>
      </w:r>
      <w:r w:rsidRPr="00A75775">
        <w:rPr>
          <w:rFonts w:ascii="Times New Roman" w:eastAsiaTheme="minorEastAsia" w:hAnsi="Times New Roman" w:cs="Times New Roman"/>
          <w:lang w:val="tr-TR"/>
        </w:rPr>
        <w:t>~</w:t>
      </w:r>
      <w:r>
        <w:rPr>
          <w:rFonts w:ascii="Times New Roman" w:eastAsiaTheme="minorEastAsia" w:hAnsi="Times New Roman" w:cs="Times New Roman"/>
          <w:lang w:val="tr-TR"/>
        </w:rPr>
        <w:t>Normal(</w:t>
      </w:r>
      <w:r w:rsidR="00994864">
        <w:rPr>
          <w:rFonts w:ascii="Times New Roman" w:eastAsiaTheme="minorEastAsia" w:hAnsi="Times New Roman" w:cs="Times New Roman"/>
          <w:lang w:val="tr-TR"/>
        </w:rPr>
        <w:t>0</w:t>
      </w:r>
      <w:r>
        <w:rPr>
          <w:rFonts w:ascii="Times New Roman" w:eastAsiaTheme="minorEastAsia" w:hAnsi="Times New Roman" w:cs="Times New Roman"/>
          <w:lang w:val="tr-TR"/>
        </w:rPr>
        <w:t>, 4)</w:t>
      </w:r>
    </w:p>
    <w:p w14:paraId="7F6E477C" w14:textId="17A9C257" w:rsidR="00314CC8" w:rsidRDefault="00000000" w:rsidP="00314CC8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lang w:val="tr-TR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lang w:val="tr-TR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lang w:val="tr-TR"/>
              </w:rPr>
              <m:t>x</m:t>
            </m:r>
          </m:e>
        </m:nary>
      </m:oMath>
      <w:r w:rsidR="00314CC8" w:rsidRPr="00A75775">
        <w:t xml:space="preserve"> </w:t>
      </w:r>
      <w:r w:rsidR="00314CC8" w:rsidRPr="00A75775">
        <w:rPr>
          <w:rFonts w:ascii="Times New Roman" w:eastAsiaTheme="minorEastAsia" w:hAnsi="Times New Roman" w:cs="Times New Roman"/>
          <w:lang w:val="tr-TR"/>
        </w:rPr>
        <w:t>~</w:t>
      </w:r>
      <w:r w:rsidR="00314CC8">
        <w:rPr>
          <w:rFonts w:ascii="Times New Roman" w:eastAsiaTheme="minorEastAsia" w:hAnsi="Times New Roman" w:cs="Times New Roman"/>
          <w:lang w:val="tr-TR"/>
        </w:rPr>
        <w:t>Normal (</w:t>
      </w:r>
      <w:r w:rsidR="00994864">
        <w:rPr>
          <w:rFonts w:ascii="Times New Roman" w:eastAsiaTheme="minorEastAsia" w:hAnsi="Times New Roman" w:cs="Times New Roman"/>
          <w:lang w:val="tr-TR"/>
        </w:rPr>
        <w:t>0</w:t>
      </w:r>
      <w:r w:rsidR="00314CC8">
        <w:rPr>
          <w:rFonts w:ascii="Times New Roman" w:eastAsiaTheme="minorEastAsia" w:hAnsi="Times New Roman" w:cs="Times New Roman"/>
          <w:lang w:val="tr-TR"/>
        </w:rPr>
        <w:t>,4n)</w:t>
      </w:r>
    </w:p>
    <w:p w14:paraId="44B94B92" w14:textId="6D20251B" w:rsidR="00314CC8" w:rsidRDefault="00000000" w:rsidP="00314CC8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lang w:val="tr-TR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lang w:val="tr-TR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tr-TR"/>
              </w:rPr>
              <m:t>x</m:t>
            </m:r>
          </m:e>
        </m:acc>
        <m:r>
          <w:rPr>
            <w:rFonts w:ascii="Cambria Math" w:eastAsiaTheme="minorEastAsia" w:hAnsi="Cambria Math" w:cs="Times New Roman"/>
            <w:lang w:val="tr-TR"/>
          </w:rPr>
          <m:t xml:space="preserve"> </m:t>
        </m:r>
      </m:oMath>
      <w:r w:rsidR="00314CC8">
        <w:rPr>
          <w:rFonts w:ascii="Times New Roman" w:eastAsiaTheme="minorEastAsia" w:hAnsi="Times New Roman" w:cs="Times New Roman"/>
          <w:lang w:val="tr-TR"/>
        </w:rPr>
        <w:t xml:space="preserve"> </w:t>
      </w:r>
      <w:r w:rsidR="00314CC8" w:rsidRPr="00A75775">
        <w:rPr>
          <w:rFonts w:ascii="Times New Roman" w:eastAsiaTheme="minorEastAsia" w:hAnsi="Times New Roman" w:cs="Times New Roman"/>
          <w:lang w:val="tr-TR"/>
        </w:rPr>
        <w:t>~</w:t>
      </w:r>
      <w:r w:rsidR="00314CC8">
        <w:rPr>
          <w:rFonts w:ascii="Times New Roman" w:eastAsiaTheme="minorEastAsia" w:hAnsi="Times New Roman" w:cs="Times New Roman"/>
          <w:lang w:val="tr-TR"/>
        </w:rPr>
        <w:t>Normal(</w:t>
      </w:r>
      <w:r w:rsidR="00994864">
        <w:rPr>
          <w:rFonts w:ascii="Times New Roman" w:eastAsiaTheme="minorEastAsia" w:hAnsi="Times New Roman" w:cs="Times New Roman"/>
          <w:lang w:val="tr-TR"/>
        </w:rPr>
        <w:t>0</w:t>
      </w:r>
      <w:r w:rsidR="00314CC8">
        <w:rPr>
          <w:rFonts w:ascii="Times New Roman" w:eastAsiaTheme="minorEastAsia" w:hAnsi="Times New Roman" w:cs="Times New Roman"/>
          <w:lang w:val="tr-TR"/>
        </w:rPr>
        <w:t>, 4/n)</w:t>
      </w:r>
    </w:p>
    <w:p w14:paraId="1394ECB2" w14:textId="77777777" w:rsidR="00314CC8" w:rsidRDefault="00314CC8" w:rsidP="00314CC8">
      <w:pPr>
        <w:rPr>
          <w:rFonts w:ascii="Times New Roman" w:eastAsiaTheme="minorEastAsia" w:hAnsi="Times New Roman" w:cs="Times New Roman"/>
          <w:lang w:val="tr-TR"/>
        </w:rPr>
      </w:pPr>
      <w:r w:rsidRPr="006B384B">
        <w:rPr>
          <w:rFonts w:ascii="Times New Roman" w:eastAsiaTheme="minorEastAsia" w:hAnsi="Times New Roman" w:cs="Times New Roman"/>
          <w:lang w:val="tr-TR"/>
        </w:rPr>
        <w:t xml:space="preserve">For </w:t>
      </w:r>
      <m:oMath>
        <m:sSup>
          <m:sSupPr>
            <m:ctrlPr>
              <w:rPr>
                <w:rFonts w:ascii="Cambria Math" w:hAnsi="Cambria Math" w:cs="Times New Roman"/>
                <w:i/>
                <w:lang w:val="tr-TR"/>
              </w:rPr>
            </m:ctrlPr>
          </m:sSupPr>
          <m:e>
            <m:r>
              <w:rPr>
                <w:rFonts w:ascii="Cambria Math" w:hAnsi="Cambria Math" w:cs="Times New Roman"/>
                <w:lang w:val="tr-TR"/>
              </w:rPr>
              <m:t>σ</m:t>
            </m:r>
          </m:e>
          <m:sup>
            <m:r>
              <w:rPr>
                <w:rFonts w:ascii="Cambria Math" w:hAnsi="Cambria Math" w:cs="Times New Roman"/>
                <w:lang w:val="tr-TR"/>
              </w:rPr>
              <m:t>2</m:t>
            </m:r>
          </m:sup>
        </m:sSup>
      </m:oMath>
      <w:r w:rsidRPr="006B384B">
        <w:rPr>
          <w:rFonts w:ascii="Times New Roman" w:eastAsiaTheme="minorEastAsia" w:hAnsi="Times New Roman" w:cs="Times New Roman"/>
          <w:lang w:val="tr-TR"/>
        </w:rPr>
        <w:t>:</w:t>
      </w:r>
    </w:p>
    <w:p w14:paraId="5349152C" w14:textId="77777777" w:rsidR="00314CC8" w:rsidRPr="006B384B" w:rsidRDefault="00000000" w:rsidP="00314CC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lang w:val="tr-TR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Cambria Math"/>
                <w:i/>
                <w:lang w:val="tr-TR"/>
              </w:rPr>
            </m:ctrlPr>
          </m:naryPr>
          <m:sub>
            <m:r>
              <w:rPr>
                <w:rFonts w:ascii="Cambria Math" w:eastAsiaTheme="minorEastAsia" w:hAnsi="Cambria Math" w:cs="Cambria Math"/>
                <w:lang w:val="tr-TR"/>
              </w:rPr>
              <m:t>i</m:t>
            </m:r>
            <m:r>
              <w:rPr>
                <w:rFonts w:ascii="Cambria Math" w:eastAsiaTheme="minorEastAsia" w:hAnsi="Cambria Math" w:cs="Cambria Math"/>
                <w:lang w:val="tr-TR"/>
              </w:rPr>
              <m:t>=1</m:t>
            </m:r>
          </m:sub>
          <m:sup>
            <m:r>
              <w:rPr>
                <w:rFonts w:ascii="Cambria Math" w:eastAsiaTheme="minorEastAsia" w:hAnsi="Cambria Math" w:cs="Cambria Math"/>
                <w:lang w:val="tr-TR"/>
              </w:rPr>
              <m:t>n</m:t>
            </m:r>
          </m:sup>
          <m:e>
            <m:r>
              <w:rPr>
                <w:rFonts w:ascii="Cambria Math" w:eastAsiaTheme="minorEastAsia" w:hAnsi="Cambria Math" w:cs="Cambria Math"/>
                <w:lang w:val="tr-TR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Cambria Math"/>
                    <w:i/>
                    <w:lang w:val="tr-TR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Cambria Math"/>
                        <w:i/>
                        <w:lang w:val="tr-T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mbria Math"/>
                        <w:lang w:val="tr-TR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mbria Math"/>
                        <w:lang w:val="tr-TR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Cambria Math"/>
                    <w:lang w:val="tr-TR"/>
                  </w:rPr>
                  <m:t>-</m:t>
                </m:r>
                <m:r>
                  <w:rPr>
                    <w:rFonts w:ascii="Cambria Math" w:eastAsiaTheme="minorEastAsia" w:hAnsi="Cambria Math" w:cs="Cambria Math"/>
                    <w:lang w:val="tr-TR"/>
                  </w:rPr>
                  <m:t>µ)</m:t>
                </m:r>
              </m:e>
              <m:sup>
                <m:r>
                  <w:rPr>
                    <w:rFonts w:ascii="Cambria Math" w:eastAsiaTheme="minorEastAsia" w:hAnsi="Cambria Math" w:cs="Cambria Math"/>
                    <w:lang w:val="tr-TR"/>
                  </w:rPr>
                  <m:t>2</m:t>
                </m:r>
              </m:sup>
            </m:sSup>
          </m:e>
        </m:nary>
      </m:oMath>
      <w:r w:rsidR="00314CC8">
        <w:rPr>
          <w:rFonts w:ascii="Times New Roman" w:eastAsiaTheme="minorEastAsia" w:hAnsi="Times New Roman" w:cs="Times New Roman"/>
          <w:lang w:val="tr-TR"/>
        </w:rPr>
        <w:t xml:space="preserve"> </w:t>
      </w:r>
      <w:r w:rsidR="00314CC8" w:rsidRPr="00A75775">
        <w:rPr>
          <w:rFonts w:ascii="Times New Roman" w:eastAsiaTheme="minorEastAsia" w:hAnsi="Times New Roman" w:cs="Times New Roman"/>
          <w:lang w:val="tr-TR"/>
        </w:rPr>
        <w:t>~</w:t>
      </w:r>
      <w:r w:rsidR="00314CC8">
        <w:rPr>
          <w:rFonts w:ascii="Times New Roman" w:eastAsiaTheme="minorEastAsia" w:hAnsi="Times New Roman" w:cs="Times New Roman"/>
          <w:lang w:val="tr-T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χ</m:t>
            </m:r>
            <m:r>
              <w:rPr>
                <w:rFonts w:ascii="Cambria Math" w:eastAsiaTheme="minorEastAsia" w:hAnsi="Cambria Math" w:cs="Times New Roman"/>
                <w:vertAlign w:val="superscript"/>
              </w:rPr>
              <m:t>2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  <m:r>
              <w:rPr>
                <w:rFonts w:ascii="Cambria Math" w:eastAsiaTheme="minorEastAsia" w:hAnsi="Cambria Math" w:cs="Times New Roman"/>
              </w:rPr>
              <m:t>-</m:t>
            </m:r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</w:p>
    <w:p w14:paraId="35BE0EC7" w14:textId="1EF7B123" w:rsidR="00314CC8" w:rsidRDefault="00000000" w:rsidP="00314CC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lang w:val="tr-TR"/>
        </w:rPr>
      </w:pPr>
      <m:oMath>
        <m:sSup>
          <m:sSupPr>
            <m:ctrlPr>
              <w:rPr>
                <w:rFonts w:ascii="Cambria Math" w:hAnsi="Cambria Math" w:cs="Times New Roman"/>
                <w:i/>
                <w:lang w:val="tr-TR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tr-TR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lang w:val="tr-TR"/>
              </w:rPr>
              <m:t>2</m:t>
            </m:r>
          </m:sup>
        </m:sSup>
      </m:oMath>
      <w:r w:rsidR="00314CC8" w:rsidRPr="00A75775">
        <w:rPr>
          <w:rFonts w:ascii="Times New Roman" w:eastAsiaTheme="minorEastAsia" w:hAnsi="Times New Roman" w:cs="Times New Roman"/>
          <w:lang w:val="tr-TR"/>
        </w:rPr>
        <w:t>~</w:t>
      </w:r>
      <w:r w:rsidR="00314CC8">
        <w:rPr>
          <w:rFonts w:ascii="Times New Roman" w:eastAsiaTheme="minorEastAsia" w:hAnsi="Times New Roman" w:cs="Times New Roman"/>
          <w:lang w:val="tr-TR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mbria Math"/>
                <w:i/>
                <w:lang w:val="tr-TR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Cambria Math"/>
                    <w:i/>
                    <w:lang w:val="tr-TR"/>
                  </w:rPr>
                </m:ctrlPr>
              </m:sSupPr>
              <m:e>
                <m:r>
                  <w:rPr>
                    <w:rFonts w:ascii="Cambria Math" w:eastAsiaTheme="minorEastAsia" w:hAnsi="Cambria Math" w:cs="Cambria Math"/>
                    <w:lang w:val="tr-TR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Cambria Math"/>
                    <w:lang w:val="tr-TR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Cambria Math"/>
                <w:lang w:val="tr-TR"/>
              </w:rPr>
              <m:t>n</m:t>
            </m:r>
            <m:r>
              <w:rPr>
                <w:rFonts w:ascii="Cambria Math" w:eastAsiaTheme="minorEastAsia" w:hAnsi="Cambria Math" w:cs="Cambria Math"/>
                <w:lang w:val="tr-TR"/>
              </w:rPr>
              <m:t>-</m:t>
            </m:r>
            <m:r>
              <w:rPr>
                <w:rFonts w:ascii="Cambria Math" w:eastAsiaTheme="minorEastAsia" w:hAnsi="Cambria Math" w:cs="Cambria Math"/>
                <w:lang w:val="tr-TR"/>
              </w:rPr>
              <m:t>1</m:t>
            </m:r>
          </m:den>
        </m:f>
        <m:r>
          <w:rPr>
            <w:rFonts w:ascii="Cambria Math" w:eastAsiaTheme="minorEastAsia" w:hAnsi="Cambria Math" w:cs="Cambria Math"/>
            <w:lang w:val="tr-TR"/>
          </w:rPr>
          <m:t xml:space="preserve"> </m:t>
        </m:r>
        <m:f>
          <m:fPr>
            <m:ctrlPr>
              <w:rPr>
                <w:rFonts w:ascii="Cambria Math" w:eastAsiaTheme="minorEastAsia" w:hAnsi="Cambria Math" w:cs="Cambria Math"/>
                <w:i/>
                <w:lang w:val="tr-T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χ</m:t>
                </m:r>
                <m:r>
                  <w:rPr>
                    <w:rFonts w:ascii="Cambria Math" w:eastAsiaTheme="minorEastAsia" w:hAnsi="Cambria Math" w:cs="Times New Roman"/>
                    <w:vertAlign w:val="superscript"/>
                  </w:rPr>
                  <m:t>2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Cambria Math"/>
                <w:lang w:val="tr-TR"/>
              </w:rPr>
              <m:t>n</m:t>
            </m:r>
          </m:den>
        </m:f>
      </m:oMath>
    </w:p>
    <w:p w14:paraId="45F0FD7B" w14:textId="77777777" w:rsidR="00994864" w:rsidRPr="00994864" w:rsidRDefault="00994864" w:rsidP="00994864">
      <w:pPr>
        <w:ind w:left="360"/>
        <w:rPr>
          <w:rFonts w:ascii="Times New Roman" w:eastAsiaTheme="minorEastAsia" w:hAnsi="Times New Roman" w:cs="Times New Roman"/>
          <w:b/>
          <w:bCs/>
          <w:lang w:val="tr-TR"/>
        </w:rPr>
      </w:pPr>
      <w:r w:rsidRPr="00994864">
        <w:rPr>
          <w:rFonts w:ascii="Times New Roman" w:eastAsiaTheme="minorEastAsia" w:hAnsi="Times New Roman" w:cs="Times New Roman"/>
          <w:b/>
          <w:bCs/>
          <w:lang w:val="tr-TR"/>
        </w:rPr>
        <w:t xml:space="preserve">2c) </w:t>
      </w:r>
    </w:p>
    <w:p w14:paraId="5AB203F6" w14:textId="432A3059" w:rsidR="00903C56" w:rsidRDefault="00994864" w:rsidP="00994864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      </w:t>
      </w:r>
      <w:r w:rsidRPr="00994864">
        <w:rPr>
          <w:rFonts w:ascii="Times New Roman" w:eastAsiaTheme="minorEastAsia" w:hAnsi="Times New Roman" w:cs="Times New Roman"/>
          <w:lang w:val="tr-TR"/>
        </w:rPr>
        <w:t>For µ</w:t>
      </w:r>
      <w:r>
        <w:rPr>
          <w:rFonts w:ascii="Times New Roman" w:eastAsiaTheme="minorEastAsia" w:hAnsi="Times New Roman" w:cs="Times New Roman"/>
          <w:lang w:val="tr-TR"/>
        </w:rPr>
        <w:t>:</w:t>
      </w:r>
    </w:p>
    <w:p w14:paraId="06D69A37" w14:textId="2C4758EC" w:rsidR="00994864" w:rsidRPr="00F072D5" w:rsidRDefault="00994864" w:rsidP="00994864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Code:</w:t>
      </w:r>
    </w:p>
    <w:p w14:paraId="42C8DA13" w14:textId="5C34F3D2" w:rsidR="0030072B" w:rsidRDefault="00994864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994864">
        <w:rPr>
          <w:rFonts w:ascii="Times New Roman" w:hAnsi="Times New Roman" w:cs="Times New Roman"/>
          <w:noProof/>
        </w:rPr>
        <w:drawing>
          <wp:inline distT="0" distB="0" distL="0" distR="0" wp14:anchorId="767AA676" wp14:editId="25591B9E">
            <wp:extent cx="5943600" cy="1384300"/>
            <wp:effectExtent l="0" t="0" r="0" b="6350"/>
            <wp:docPr id="459482392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82392" name="Picture 1" descr="A computer code with black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8DC2" w14:textId="6253ACE8" w:rsidR="00994864" w:rsidRDefault="00994864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BFB57DC" w14:textId="26D2C05F" w:rsidR="00994864" w:rsidRDefault="00994864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994864">
        <w:rPr>
          <w:rFonts w:ascii="Times New Roman" w:hAnsi="Times New Roman" w:cs="Times New Roman"/>
          <w:noProof/>
        </w:rPr>
        <w:drawing>
          <wp:inline distT="0" distB="0" distL="0" distR="0" wp14:anchorId="7E2AC484" wp14:editId="73814A04">
            <wp:extent cx="3458817" cy="107164"/>
            <wp:effectExtent l="0" t="0" r="0" b="7620"/>
            <wp:docPr id="167679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54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2063" cy="1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8E12" w14:textId="77777777" w:rsidR="00994864" w:rsidRDefault="00994864" w:rsidP="0099486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tr-TR"/>
        </w:rPr>
        <w:t>W</w:t>
      </w:r>
      <w:proofErr w:type="spellStart"/>
      <w:r w:rsidRPr="0097617C">
        <w:rPr>
          <w:rFonts w:ascii="Times New Roman" w:hAnsi="Times New Roman" w:cs="Times New Roman"/>
        </w:rPr>
        <w:t>e</w:t>
      </w:r>
      <w:proofErr w:type="spellEnd"/>
      <w:r w:rsidRPr="0097617C">
        <w:rPr>
          <w:rFonts w:ascii="Times New Roman" w:hAnsi="Times New Roman" w:cs="Times New Roman"/>
        </w:rPr>
        <w:t xml:space="preserve"> are 95% confident that the true value of the parameter</w:t>
      </w:r>
      <w:r>
        <w:rPr>
          <w:rFonts w:ascii="Times New Roman" w:hAnsi="Times New Roman" w:cs="Times New Roman"/>
        </w:rPr>
        <w:t xml:space="preserve"> falls into</w:t>
      </w:r>
      <w:r w:rsidRPr="0097617C">
        <w:rPr>
          <w:rFonts w:ascii="Times New Roman" w:hAnsi="Times New Roman" w:cs="Times New Roman"/>
        </w:rPr>
        <w:t xml:space="preserve"> the constructed confidence interval for the Maximum Likelihood Estimator (MLE).</w:t>
      </w:r>
    </w:p>
    <w:p w14:paraId="59E7FA98" w14:textId="77777777" w:rsidR="002E7FB3" w:rsidRPr="006B6CE5" w:rsidRDefault="002E7FB3" w:rsidP="002E7FB3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tr-TR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tr-TR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lang w:val="tr-TR"/>
              </w:rPr>
              <m:t>2</m:t>
            </m:r>
          </m:sup>
        </m:sSup>
      </m:oMath>
    </w:p>
    <w:p w14:paraId="4F2AFF9B" w14:textId="41744D99" w:rsidR="00994864" w:rsidRDefault="002E7FB3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7BAD16F2" w14:textId="10B36A54" w:rsidR="002E7FB3" w:rsidRDefault="002E7FB3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2E7FB3">
        <w:rPr>
          <w:rFonts w:ascii="Times New Roman" w:hAnsi="Times New Roman" w:cs="Times New Roman"/>
          <w:noProof/>
        </w:rPr>
        <w:drawing>
          <wp:inline distT="0" distB="0" distL="0" distR="0" wp14:anchorId="4E02DA74" wp14:editId="419594B8">
            <wp:extent cx="3788797" cy="822120"/>
            <wp:effectExtent l="0" t="0" r="2540" b="0"/>
            <wp:docPr id="14822829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8294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885" cy="8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85A6" w14:textId="2E84F2B9" w:rsidR="002E7FB3" w:rsidRDefault="002E7FB3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36236FA4" w14:textId="21A6BB29" w:rsidR="002E7FB3" w:rsidRDefault="002E7FB3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2E7FB3">
        <w:rPr>
          <w:rFonts w:ascii="Times New Roman" w:hAnsi="Times New Roman" w:cs="Times New Roman"/>
          <w:noProof/>
        </w:rPr>
        <w:drawing>
          <wp:inline distT="0" distB="0" distL="0" distR="0" wp14:anchorId="1466E9FD" wp14:editId="13C9919E">
            <wp:extent cx="3981544" cy="103367"/>
            <wp:effectExtent l="0" t="0" r="0" b="0"/>
            <wp:docPr id="182569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37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9751" cy="1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B1E0" w14:textId="77777777" w:rsidR="002E7FB3" w:rsidRDefault="002E7FB3" w:rsidP="002E7FB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tr-TR"/>
        </w:rPr>
        <w:t>W</w:t>
      </w:r>
      <w:proofErr w:type="spellStart"/>
      <w:r w:rsidRPr="0097617C">
        <w:rPr>
          <w:rFonts w:ascii="Times New Roman" w:hAnsi="Times New Roman" w:cs="Times New Roman"/>
        </w:rPr>
        <w:t>e</w:t>
      </w:r>
      <w:proofErr w:type="spellEnd"/>
      <w:r w:rsidRPr="0097617C">
        <w:rPr>
          <w:rFonts w:ascii="Times New Roman" w:hAnsi="Times New Roman" w:cs="Times New Roman"/>
        </w:rPr>
        <w:t xml:space="preserve"> are 95% confident that the true value of the parameter</w:t>
      </w:r>
      <w:r>
        <w:rPr>
          <w:rFonts w:ascii="Times New Roman" w:hAnsi="Times New Roman" w:cs="Times New Roman"/>
        </w:rPr>
        <w:t xml:space="preserve"> falls into</w:t>
      </w:r>
      <w:r w:rsidRPr="0097617C">
        <w:rPr>
          <w:rFonts w:ascii="Times New Roman" w:hAnsi="Times New Roman" w:cs="Times New Roman"/>
        </w:rPr>
        <w:t xml:space="preserve"> the constructed confidence interval for the Maximum Likelihood Estimator (MLE).</w:t>
      </w:r>
    </w:p>
    <w:p w14:paraId="42F2F2AE" w14:textId="35F3A671" w:rsidR="002E7FB3" w:rsidRDefault="002E7FB3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mu, MME is UMVUE. Therefore, the result will be the same for part </w:t>
      </w:r>
      <w:proofErr w:type="gramStart"/>
      <w:r>
        <w:rPr>
          <w:rFonts w:ascii="Times New Roman" w:hAnsi="Times New Roman" w:cs="Times New Roman"/>
        </w:rPr>
        <w:t>a and</w:t>
      </w:r>
      <w:proofErr w:type="gramEnd"/>
      <w:r>
        <w:rPr>
          <w:rFonts w:ascii="Times New Roman" w:hAnsi="Times New Roman" w:cs="Times New Roman"/>
        </w:rPr>
        <w:t xml:space="preserve"> b.</w:t>
      </w:r>
    </w:p>
    <w:p w14:paraId="762D75C9" w14:textId="6BE5F7B8" w:rsidR="002E7FB3" w:rsidRPr="002E7FB3" w:rsidRDefault="002E7FB3" w:rsidP="002E7FB3">
      <w:pPr>
        <w:rPr>
          <w:rFonts w:ascii="Times New Roman" w:hAnsi="Times New Roman" w:cs="Times New Roman"/>
          <w:b/>
          <w:bCs/>
        </w:rPr>
      </w:pPr>
      <w:r w:rsidRPr="002E7FB3">
        <w:rPr>
          <w:rFonts w:ascii="Times New Roman" w:hAnsi="Times New Roman" w:cs="Times New Roman"/>
          <w:b/>
          <w:bCs/>
        </w:rPr>
        <w:t xml:space="preserve">3) </w:t>
      </w:r>
    </w:p>
    <w:p w14:paraId="451DDB54" w14:textId="55A4C78C" w:rsidR="002E7FB3" w:rsidRDefault="002E7FB3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B79B916" w14:textId="5EA7EAE5" w:rsidR="002E7FB3" w:rsidRDefault="002E7FB3" w:rsidP="002E7FB3">
      <w:pPr>
        <w:rPr>
          <w:rFonts w:ascii="Times New Roman" w:hAnsi="Times New Roman" w:cs="Times New Roman"/>
        </w:rPr>
      </w:pPr>
      <w:r w:rsidRPr="002E7FB3">
        <w:rPr>
          <w:rFonts w:ascii="Times New Roman" w:hAnsi="Times New Roman" w:cs="Times New Roman"/>
          <w:noProof/>
        </w:rPr>
        <w:drawing>
          <wp:inline distT="0" distB="0" distL="0" distR="0" wp14:anchorId="6AEB2C94" wp14:editId="20A159AE">
            <wp:extent cx="3434963" cy="905715"/>
            <wp:effectExtent l="0" t="0" r="0" b="8890"/>
            <wp:docPr id="90001283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83" name="Picture 1" descr="A close-up of a math equ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6012" cy="9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5EFC" w14:textId="1AA15D9F" w:rsidR="002E7FB3" w:rsidRDefault="002E7FB3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B44E3C5" w14:textId="011E00A5" w:rsidR="002E7FB3" w:rsidRDefault="002E7FB3" w:rsidP="002E7FB3">
      <w:pPr>
        <w:rPr>
          <w:rFonts w:ascii="Times New Roman" w:hAnsi="Times New Roman" w:cs="Times New Roman"/>
        </w:rPr>
      </w:pPr>
      <w:proofErr w:type="gramStart"/>
      <w:r w:rsidRPr="002E7FB3">
        <w:rPr>
          <w:rFonts w:ascii="Times New Roman" w:hAnsi="Times New Roman" w:cs="Times New Roman"/>
        </w:rPr>
        <w:t>P(</w:t>
      </w:r>
      <w:proofErr w:type="gramEnd"/>
      <w:r w:rsidRPr="002E7FB3">
        <w:rPr>
          <w:rFonts w:ascii="Times New Roman" w:hAnsi="Times New Roman" w:cs="Times New Roman"/>
        </w:rPr>
        <w:t xml:space="preserve">X &gt; a): 0.3158814 </w:t>
      </w:r>
      <w:r>
        <w:rPr>
          <w:rFonts w:ascii="Times New Roman" w:hAnsi="Times New Roman" w:cs="Times New Roman"/>
        </w:rPr>
        <w:t xml:space="preserve">, </w:t>
      </w:r>
      <w:r w:rsidRPr="002E7FB3">
        <w:rPr>
          <w:rFonts w:ascii="Times New Roman" w:hAnsi="Times New Roman" w:cs="Times New Roman"/>
        </w:rPr>
        <w:t xml:space="preserve">P(X &lt; a): 0.6841186 </w:t>
      </w:r>
    </w:p>
    <w:p w14:paraId="711A42C5" w14:textId="5B174B8A" w:rsidR="002E7FB3" w:rsidRDefault="002E7FB3" w:rsidP="002E7FB3">
      <w:pPr>
        <w:ind w:left="360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Probability of observing a value less than 1 is approximately 68%, and obtaining a value greater than 0 is 32%.</w:t>
      </w:r>
    </w:p>
    <w:p w14:paraId="088391C8" w14:textId="61E98567" w:rsidR="002E7FB3" w:rsidRPr="002E7FB3" w:rsidRDefault="002E7FB3" w:rsidP="002E7FB3">
      <w:pPr>
        <w:jc w:val="center"/>
        <w:rPr>
          <w:rFonts w:ascii="Times New Roman" w:hAnsi="Times New Roman" w:cs="Times New Roman"/>
          <w:b/>
          <w:bCs/>
          <w:lang w:val="tr-TR"/>
        </w:rPr>
      </w:pPr>
      <w:r w:rsidRPr="002E7FB3">
        <w:rPr>
          <w:rFonts w:ascii="Times New Roman" w:hAnsi="Times New Roman" w:cs="Times New Roman"/>
          <w:b/>
          <w:bCs/>
          <w:lang w:val="tr-TR"/>
        </w:rPr>
        <w:t>Dataset 3</w:t>
      </w:r>
      <w:r w:rsidR="00092339">
        <w:rPr>
          <w:rFonts w:ascii="Times New Roman" w:hAnsi="Times New Roman" w:cs="Times New Roman"/>
          <w:b/>
          <w:bCs/>
          <w:lang w:val="tr-TR"/>
        </w:rPr>
        <w:t>1</w:t>
      </w:r>
      <w:r w:rsidRPr="002E7FB3">
        <w:rPr>
          <w:rFonts w:ascii="Times New Roman" w:hAnsi="Times New Roman" w:cs="Times New Roman"/>
          <w:b/>
          <w:bCs/>
          <w:lang w:val="tr-TR"/>
        </w:rPr>
        <w:t>:</w:t>
      </w:r>
    </w:p>
    <w:p w14:paraId="3A7C63D9" w14:textId="001933EC" w:rsidR="002E7FB3" w:rsidRPr="00C60A99" w:rsidRDefault="002E7FB3" w:rsidP="002E7FB3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The distribution is known: Gamma(</w:t>
      </w:r>
      <w:r w:rsidR="00092339">
        <w:rPr>
          <w:rFonts w:ascii="Times New Roman" w:hAnsi="Times New Roman" w:cs="Times New Roman"/>
          <w:lang w:val="tr-TR"/>
        </w:rPr>
        <w:t>2</w:t>
      </w:r>
      <w:r>
        <w:rPr>
          <w:rFonts w:ascii="Times New Roman" w:hAnsi="Times New Roman" w:cs="Times New Roman"/>
          <w:lang w:val="tr-TR"/>
        </w:rPr>
        <w:t>,1).</w:t>
      </w:r>
    </w:p>
    <w:p w14:paraId="510F4C87" w14:textId="77777777" w:rsidR="002E7FB3" w:rsidRDefault="002E7FB3" w:rsidP="002E7FB3">
      <w:pPr>
        <w:rPr>
          <w:rFonts w:ascii="Times New Roman" w:hAnsi="Times New Roman" w:cs="Times New Roman"/>
          <w:b/>
          <w:bCs/>
          <w:lang w:val="tr-TR"/>
        </w:rPr>
      </w:pPr>
      <w:r w:rsidRPr="007317DE">
        <w:rPr>
          <w:rFonts w:ascii="Times New Roman" w:hAnsi="Times New Roman" w:cs="Times New Roman"/>
          <w:b/>
          <w:bCs/>
          <w:lang w:val="tr-TR"/>
        </w:rPr>
        <w:t>1b)</w:t>
      </w:r>
    </w:p>
    <w:p w14:paraId="52F7C8EF" w14:textId="77777777" w:rsidR="002E7FB3" w:rsidRPr="00C60A99" w:rsidRDefault="002E7FB3" w:rsidP="002E7F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lang w:val="tr-TR"/>
        </w:rPr>
        <w:t>MLE (Maxiumum Likelihood Estimation)</w:t>
      </w:r>
    </w:p>
    <w:p w14:paraId="1EFE9A04" w14:textId="77777777" w:rsidR="002E7FB3" w:rsidRDefault="002E7FB3" w:rsidP="002E7FB3">
      <w:pPr>
        <w:rPr>
          <w:rFonts w:ascii="Times New Roman" w:hAnsi="Times New Roman" w:cs="Times New Roman"/>
          <w:lang w:val="tr-TR"/>
        </w:rPr>
      </w:pPr>
    </w:p>
    <w:p w14:paraId="0EE1377C" w14:textId="77777777" w:rsidR="002E7FB3" w:rsidRPr="002E7FB3" w:rsidRDefault="002E7FB3" w:rsidP="002E7FB3">
      <w:pPr>
        <w:rPr>
          <w:rFonts w:ascii="Times New Roman" w:hAnsi="Times New Roman" w:cs="Times New Roman"/>
          <w:lang w:val="tr-TR"/>
        </w:rPr>
      </w:pPr>
    </w:p>
    <w:p w14:paraId="50C8A571" w14:textId="7B5886C5" w:rsidR="002E7FB3" w:rsidRDefault="00092339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777EF63D" w14:textId="60FC7084" w:rsidR="00092339" w:rsidRDefault="00092339" w:rsidP="002E7FB3">
      <w:pPr>
        <w:rPr>
          <w:rFonts w:ascii="Times New Roman" w:hAnsi="Times New Roman" w:cs="Times New Roman"/>
        </w:rPr>
      </w:pPr>
      <w:r w:rsidRPr="00092339">
        <w:rPr>
          <w:rFonts w:ascii="Times New Roman" w:hAnsi="Times New Roman" w:cs="Times New Roman"/>
          <w:noProof/>
        </w:rPr>
        <w:drawing>
          <wp:inline distT="0" distB="0" distL="0" distR="0" wp14:anchorId="4F75692B" wp14:editId="5DBE5B5F">
            <wp:extent cx="3184497" cy="1627632"/>
            <wp:effectExtent l="0" t="0" r="0" b="0"/>
            <wp:docPr id="154834595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45956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6690" cy="16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CBD8" w14:textId="4F147DA7" w:rsidR="00092339" w:rsidRDefault="00092339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11A1707B" w14:textId="52E6754A" w:rsidR="00092339" w:rsidRDefault="00092339" w:rsidP="002E7FB3">
      <w:pPr>
        <w:rPr>
          <w:rFonts w:ascii="Times New Roman" w:hAnsi="Times New Roman" w:cs="Times New Roman"/>
        </w:rPr>
      </w:pPr>
      <w:r w:rsidRPr="00092339">
        <w:rPr>
          <w:rFonts w:ascii="Times New Roman" w:hAnsi="Times New Roman" w:cs="Times New Roman"/>
          <w:noProof/>
        </w:rPr>
        <w:drawing>
          <wp:inline distT="0" distB="0" distL="0" distR="0" wp14:anchorId="6E2E6A60" wp14:editId="2FD2B933">
            <wp:extent cx="1689811" cy="203084"/>
            <wp:effectExtent l="0" t="0" r="0" b="6985"/>
            <wp:docPr id="1305294974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94974" name="Picture 1" descr="A close up of a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1523" cy="2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339" w14:textId="77777777" w:rsidR="00092339" w:rsidRDefault="00092339" w:rsidP="00092339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</w:rPr>
      </w:pPr>
      <w:r w:rsidRPr="00C60A99">
        <w:rPr>
          <w:rFonts w:ascii="Times New Roman" w:hAnsi="Times New Roman" w:cs="Times New Roman"/>
        </w:rPr>
        <w:t>MME (Method of Moments)</w:t>
      </w:r>
    </w:p>
    <w:p w14:paraId="6484FF11" w14:textId="77777777" w:rsidR="00092339" w:rsidRPr="00C60A99" w:rsidRDefault="00000000" w:rsidP="00092339">
      <w:pPr>
        <w:pStyle w:val="ListParagraph"/>
        <w:ind w:left="360"/>
        <w:rPr>
          <w:rFonts w:ascii="Times New Roman" w:eastAsiaTheme="minorEastAsia" w:hAnsi="Times New Roman" w:cs="Times New Roman"/>
          <w:lang w:val="tr-TR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tr-TR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lang w:val="tr-TR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tr-TR"/>
                    </w:rPr>
                    <m:t>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lang w:val="tr-TR"/>
                </w:rPr>
                <m:t>MME</m:t>
              </m:r>
            </m:sub>
          </m:sSub>
          <m:r>
            <w:rPr>
              <w:rFonts w:ascii="Cambria Math" w:hAnsi="Cambria Math" w:cs="Times New Roman"/>
              <w:lang w:val="tr-TR"/>
            </w:rPr>
            <m:t>=</m:t>
          </m:r>
          <m:r>
            <w:rPr>
              <w:rFonts w:ascii="Cambria Math" w:hAnsi="Cambria Math" w:cs="Times New Roman"/>
              <w:lang w:val="tr-TR"/>
            </w:rPr>
            <m:t>αβ</m:t>
          </m:r>
        </m:oMath>
      </m:oMathPara>
    </w:p>
    <w:p w14:paraId="5D3A1574" w14:textId="77777777" w:rsidR="00092339" w:rsidRPr="00C60A99" w:rsidRDefault="00000000" w:rsidP="00092339">
      <w:pPr>
        <w:pStyle w:val="ListParagraph"/>
        <w:ind w:left="360"/>
        <w:rPr>
          <w:rFonts w:ascii="Times New Roman" w:eastAsiaTheme="minorEastAsia" w:hAnsi="Times New Roman" w:cs="Times New Roman"/>
          <w:lang w:val="tr-TR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tr-TR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lang w:val="tr-TR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lang w:val="tr-TR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σ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lang w:val="tr-TR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lang w:val="tr-TR"/>
                </w:rPr>
                <m:t>MME</m:t>
              </m:r>
            </m:sub>
          </m:sSub>
          <m:r>
            <w:rPr>
              <w:rFonts w:ascii="Cambria Math" w:hAnsi="Cambria Math" w:cs="Times New Roman"/>
              <w:lang w:val="tr-TR"/>
            </w:rPr>
            <m:t>=</m:t>
          </m:r>
          <m:r>
            <w:rPr>
              <w:rFonts w:ascii="Cambria Math" w:hAnsi="Cambria Math" w:cs="Times New Roman"/>
              <w:lang w:val="tr-TR"/>
            </w:rPr>
            <m:t>α</m:t>
          </m:r>
          <m:sSup>
            <m:sSupPr>
              <m:ctrlPr>
                <w:rPr>
                  <w:rFonts w:ascii="Cambria Math" w:hAnsi="Cambria Math" w:cs="Times New Roman"/>
                  <w:i/>
                  <w:lang w:val="tr-TR"/>
                </w:rPr>
              </m:ctrlPr>
            </m:sSupPr>
            <m:e>
              <m:r>
                <w:rPr>
                  <w:rFonts w:ascii="Cambria Math" w:hAnsi="Cambria Math" w:cs="Times New Roman"/>
                  <w:lang w:val="tr-TR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lang w:val="tr-TR"/>
                </w:rPr>
                <m:t>2</m:t>
              </m:r>
            </m:sup>
          </m:sSup>
        </m:oMath>
      </m:oMathPara>
    </w:p>
    <w:p w14:paraId="202F6702" w14:textId="47936B8E" w:rsidR="00092339" w:rsidRDefault="00092339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5F05E37" w14:textId="617FCD1E" w:rsidR="00092339" w:rsidRDefault="00092339" w:rsidP="002E7FB3">
      <w:pPr>
        <w:rPr>
          <w:rFonts w:ascii="Times New Roman" w:hAnsi="Times New Roman" w:cs="Times New Roman"/>
        </w:rPr>
      </w:pPr>
      <w:r w:rsidRPr="00092339">
        <w:rPr>
          <w:rFonts w:ascii="Times New Roman" w:hAnsi="Times New Roman" w:cs="Times New Roman"/>
          <w:noProof/>
        </w:rPr>
        <w:drawing>
          <wp:inline distT="0" distB="0" distL="0" distR="0" wp14:anchorId="7EECD8A1" wp14:editId="26801E4C">
            <wp:extent cx="2889504" cy="868086"/>
            <wp:effectExtent l="0" t="0" r="6350" b="8255"/>
            <wp:docPr id="69490190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01903" name="Picture 1" descr="A close up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46" cy="8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3B8B" w14:textId="53E5B206" w:rsidR="00092339" w:rsidRDefault="00092339" w:rsidP="002E7F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B29B52C" w14:textId="3DD1AEF0" w:rsidR="00092339" w:rsidRDefault="00092339" w:rsidP="002E7FB3">
      <w:pPr>
        <w:rPr>
          <w:rFonts w:ascii="Times New Roman" w:hAnsi="Times New Roman" w:cs="Times New Roman"/>
        </w:rPr>
      </w:pPr>
      <w:r w:rsidRPr="00092339">
        <w:rPr>
          <w:rFonts w:ascii="Times New Roman" w:hAnsi="Times New Roman" w:cs="Times New Roman"/>
          <w:noProof/>
        </w:rPr>
        <w:drawing>
          <wp:inline distT="0" distB="0" distL="0" distR="0" wp14:anchorId="303100CF" wp14:editId="0BE0C699">
            <wp:extent cx="2198218" cy="279694"/>
            <wp:effectExtent l="0" t="0" r="0" b="6350"/>
            <wp:docPr id="1893558405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58405" name="Picture 1" descr="A close up of a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6997" cy="28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4AA9" w14:textId="69931F8B" w:rsidR="002E7FB3" w:rsidRDefault="00092339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random sample of 100 size:</w:t>
      </w:r>
    </w:p>
    <w:p w14:paraId="72EEAADC" w14:textId="235115DC" w:rsidR="00092339" w:rsidRPr="00C40461" w:rsidRDefault="00C40461" w:rsidP="00C40461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</w:rPr>
      </w:pPr>
      <w:r w:rsidRPr="00C60A99">
        <w:rPr>
          <w:rFonts w:ascii="Times New Roman" w:hAnsi="Times New Roman" w:cs="Times New Roman"/>
        </w:rPr>
        <w:t>MME (Method of Moments)</w:t>
      </w:r>
    </w:p>
    <w:p w14:paraId="37480CCF" w14:textId="510DF987" w:rsidR="00C40461" w:rsidRPr="00C60A99" w:rsidRDefault="00C40461" w:rsidP="00C40461">
      <w:pPr>
        <w:pStyle w:val="ListParagraph"/>
        <w:jc w:val="both"/>
        <w:rPr>
          <w:rFonts w:ascii="Times New Roman" w:hAnsi="Times New Roman" w:cs="Times New Roman"/>
          <w:b/>
          <w:bCs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1F94FC99" w14:textId="1AB21AD2" w:rsidR="00092339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C40461">
        <w:rPr>
          <w:rFonts w:ascii="Times New Roman" w:hAnsi="Times New Roman" w:cs="Times New Roman"/>
          <w:noProof/>
        </w:rPr>
        <w:drawing>
          <wp:inline distT="0" distB="0" distL="0" distR="0" wp14:anchorId="3DBB9812" wp14:editId="6A30F99E">
            <wp:extent cx="3518611" cy="596585"/>
            <wp:effectExtent l="0" t="0" r="5715" b="0"/>
            <wp:docPr id="27901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96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5162" cy="6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7E6" w14:textId="2A069FD6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Output:</w:t>
      </w:r>
    </w:p>
    <w:p w14:paraId="2770ECE0" w14:textId="0B639CAE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C40461">
        <w:rPr>
          <w:rFonts w:ascii="Times New Roman" w:hAnsi="Times New Roman" w:cs="Times New Roman"/>
          <w:noProof/>
        </w:rPr>
        <w:drawing>
          <wp:inline distT="0" distB="0" distL="0" distR="0" wp14:anchorId="077E7025" wp14:editId="00BC34A2">
            <wp:extent cx="1978762" cy="202152"/>
            <wp:effectExtent l="0" t="0" r="2540" b="7620"/>
            <wp:docPr id="915694667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94667" name="Picture 1" descr="A close up of a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1193" cy="2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0513" w14:textId="77777777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 xml:space="preserve">MLE (Maxiumum Likelihood Estimation) </w:t>
      </w:r>
    </w:p>
    <w:p w14:paraId="47C16332" w14:textId="6320F305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3ADE939D" w14:textId="1B8E450C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C40461">
        <w:rPr>
          <w:rFonts w:ascii="Times New Roman" w:hAnsi="Times New Roman" w:cs="Times New Roman"/>
          <w:noProof/>
        </w:rPr>
        <w:drawing>
          <wp:inline distT="0" distB="0" distL="0" distR="0" wp14:anchorId="3BFBAA03" wp14:editId="5D0F9FF1">
            <wp:extent cx="2424989" cy="1086063"/>
            <wp:effectExtent l="0" t="0" r="0" b="0"/>
            <wp:docPr id="9536460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6021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0333" cy="10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9A1B" w14:textId="357EE5E4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1EFE281" w14:textId="49B50BC7" w:rsidR="00C40461" w:rsidRDefault="00C40461" w:rsidP="0030072B">
      <w:pPr>
        <w:tabs>
          <w:tab w:val="left" w:pos="5190"/>
        </w:tabs>
        <w:rPr>
          <w:rFonts w:ascii="Times New Roman" w:hAnsi="Times New Roman" w:cs="Times New Roman"/>
        </w:rPr>
      </w:pPr>
      <w:r w:rsidRPr="00C40461">
        <w:rPr>
          <w:rFonts w:ascii="Times New Roman" w:hAnsi="Times New Roman" w:cs="Times New Roman"/>
          <w:noProof/>
        </w:rPr>
        <w:drawing>
          <wp:inline distT="0" distB="0" distL="0" distR="0" wp14:anchorId="41919FF8" wp14:editId="6354B28A">
            <wp:extent cx="1967903" cy="245059"/>
            <wp:effectExtent l="0" t="0" r="0" b="3175"/>
            <wp:docPr id="1690181595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81595" name="Picture 1" descr="A close up of a word&#10;&#10;Description automatically generated"/>
                    <pic:cNvPicPr/>
                  </pic:nvPicPr>
                  <pic:blipFill rotWithShape="1">
                    <a:blip r:embed="rId42"/>
                    <a:srcRect t="11084" b="23956"/>
                    <a:stretch/>
                  </pic:blipFill>
                  <pic:spPr bwMode="auto">
                    <a:xfrm>
                      <a:off x="0" y="0"/>
                      <a:ext cx="2072917" cy="25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CCCFD" w14:textId="77777777" w:rsidR="00C40461" w:rsidRDefault="00C40461" w:rsidP="00C40461">
      <w:pPr>
        <w:rPr>
          <w:rFonts w:ascii="Times New Roman" w:eastAsiaTheme="minorEastAsia" w:hAnsi="Times New Roman" w:cs="Times New Roman"/>
          <w:b/>
          <w:bCs/>
          <w:iCs/>
        </w:rPr>
      </w:pPr>
      <w:r w:rsidRPr="00B52302">
        <w:rPr>
          <w:rFonts w:ascii="Times New Roman" w:eastAsiaTheme="minorEastAsia" w:hAnsi="Times New Roman" w:cs="Times New Roman"/>
          <w:b/>
          <w:bCs/>
          <w:iCs/>
        </w:rPr>
        <w:lastRenderedPageBreak/>
        <w:t>2a)</w:t>
      </w:r>
    </w:p>
    <w:p w14:paraId="2470C91F" w14:textId="77777777" w:rsidR="00C40461" w:rsidRPr="00D70AEA" w:rsidRDefault="00C40461" w:rsidP="00C40461">
      <w:pPr>
        <w:rPr>
          <w:rFonts w:ascii="Times New Roman" w:eastAsiaTheme="minorEastAsia" w:hAnsi="Times New Roman" w:cs="Times New Roman"/>
          <w:iCs/>
        </w:rPr>
      </w:pPr>
      <w:r w:rsidRPr="00D70AEA">
        <w:rPr>
          <w:rFonts w:ascii="Times New Roman" w:eastAsiaTheme="minorEastAsia" w:hAnsi="Times New Roman" w:cs="Times New Roman"/>
          <w:iCs/>
        </w:rPr>
        <w:t>For</w:t>
      </w:r>
      <w:r>
        <w:rPr>
          <w:rFonts w:ascii="Times New Roman" w:eastAsiaTheme="minorEastAsia" w:hAnsi="Times New Roman" w:cs="Times New Roman"/>
          <w:iCs/>
        </w:rPr>
        <w:t xml:space="preserve"> α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40461" w14:paraId="4268FD1D" w14:textId="77777777" w:rsidTr="000C11A1">
        <w:tc>
          <w:tcPr>
            <w:tcW w:w="4531" w:type="dxa"/>
          </w:tcPr>
          <w:p w14:paraId="15E0817B" w14:textId="77777777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Var(MME)</w:t>
            </w:r>
          </w:p>
        </w:tc>
        <w:tc>
          <w:tcPr>
            <w:tcW w:w="4531" w:type="dxa"/>
          </w:tcPr>
          <w:p w14:paraId="60D40FA4" w14:textId="77777777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</w:t>
            </w:r>
          </w:p>
        </w:tc>
      </w:tr>
      <w:tr w:rsidR="00C40461" w14:paraId="7CEA3359" w14:textId="77777777" w:rsidTr="000C11A1">
        <w:tc>
          <w:tcPr>
            <w:tcW w:w="4531" w:type="dxa"/>
          </w:tcPr>
          <w:p w14:paraId="50C32903" w14:textId="77777777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Var(MLE)</w:t>
            </w:r>
          </w:p>
        </w:tc>
        <w:tc>
          <w:tcPr>
            <w:tcW w:w="4531" w:type="dxa"/>
          </w:tcPr>
          <w:p w14:paraId="6A092C02" w14:textId="38A8C223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</w:t>
            </w:r>
          </w:p>
        </w:tc>
      </w:tr>
    </w:tbl>
    <w:p w14:paraId="3FC0C961" w14:textId="5F1FF4B6" w:rsidR="00C40461" w:rsidRDefault="00C40461" w:rsidP="00C40461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Their variance is the same.</w:t>
      </w:r>
    </w:p>
    <w:p w14:paraId="61FA6561" w14:textId="77777777" w:rsidR="00C40461" w:rsidRPr="00D70AEA" w:rsidRDefault="00C40461" w:rsidP="00C40461">
      <w:pPr>
        <w:rPr>
          <w:rFonts w:ascii="Times New Roman" w:eastAsiaTheme="minorEastAsia" w:hAnsi="Times New Roman" w:cs="Times New Roman"/>
          <w:iCs/>
        </w:rPr>
      </w:pPr>
    </w:p>
    <w:p w14:paraId="5E101D97" w14:textId="77777777" w:rsidR="00C40461" w:rsidRPr="00D70AEA" w:rsidRDefault="00C40461" w:rsidP="00C40461">
      <w:pPr>
        <w:rPr>
          <w:rFonts w:ascii="Times New Roman" w:eastAsiaTheme="minorEastAsia" w:hAnsi="Times New Roman" w:cs="Times New Roman"/>
          <w:iCs/>
        </w:rPr>
      </w:pPr>
      <w:r w:rsidRPr="00D70AEA">
        <w:rPr>
          <w:rFonts w:ascii="Times New Roman" w:eastAsiaTheme="minorEastAsia" w:hAnsi="Times New Roman" w:cs="Times New Roman"/>
          <w:iCs/>
        </w:rPr>
        <w:t>For</w:t>
      </w:r>
      <w:r>
        <w:rPr>
          <w:rFonts w:ascii="Times New Roman" w:eastAsiaTheme="minorEastAsia" w:hAnsi="Times New Roman" w:cs="Times New Roman"/>
          <w:iCs/>
        </w:rPr>
        <w:t xml:space="preserve"> 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40461" w14:paraId="5B8509BE" w14:textId="77777777" w:rsidTr="000C11A1">
        <w:tc>
          <w:tcPr>
            <w:tcW w:w="4531" w:type="dxa"/>
          </w:tcPr>
          <w:p w14:paraId="2B4C2484" w14:textId="77777777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Var(MME)</w:t>
            </w:r>
          </w:p>
        </w:tc>
        <w:tc>
          <w:tcPr>
            <w:tcW w:w="4531" w:type="dxa"/>
          </w:tcPr>
          <w:p w14:paraId="23219CB1" w14:textId="77777777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</w:tr>
      <w:tr w:rsidR="00C40461" w14:paraId="596491D0" w14:textId="77777777" w:rsidTr="000C11A1">
        <w:tc>
          <w:tcPr>
            <w:tcW w:w="4531" w:type="dxa"/>
          </w:tcPr>
          <w:p w14:paraId="19D396E4" w14:textId="77777777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Var(MLE)</w:t>
            </w:r>
          </w:p>
        </w:tc>
        <w:tc>
          <w:tcPr>
            <w:tcW w:w="4531" w:type="dxa"/>
          </w:tcPr>
          <w:p w14:paraId="65506CA3" w14:textId="29725919" w:rsidR="00C40461" w:rsidRDefault="00C40461" w:rsidP="00091773">
            <w:pPr>
              <w:jc w:val="center"/>
              <w:rPr>
                <w:rFonts w:ascii="Times New Roman" w:hAnsi="Times New Roman" w:cs="Times New Roman"/>
              </w:rPr>
            </w:pPr>
            <w:r w:rsidRPr="00F80CB7">
              <w:rPr>
                <w:rFonts w:ascii="Times New Roman" w:hAnsi="Times New Roman" w:cs="Times New Roman"/>
              </w:rPr>
              <w:t>0.00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14:paraId="023AC849" w14:textId="4008992A" w:rsidR="00C40461" w:rsidRDefault="00C40461" w:rsidP="00C40461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MLE is 2 times more efficient than MME for β.</w:t>
      </w:r>
    </w:p>
    <w:p w14:paraId="24224554" w14:textId="77777777" w:rsidR="00C40461" w:rsidRDefault="00C40461" w:rsidP="00C40461">
      <w:pPr>
        <w:rPr>
          <w:rFonts w:ascii="Times New Roman" w:eastAsiaTheme="minorEastAsia" w:hAnsi="Times New Roman" w:cs="Times New Roman"/>
          <w:b/>
          <w:bCs/>
          <w:iCs/>
        </w:rPr>
      </w:pPr>
      <w:r>
        <w:rPr>
          <w:rFonts w:ascii="Times New Roman" w:eastAsiaTheme="minorEastAsia" w:hAnsi="Times New Roman" w:cs="Times New Roman"/>
          <w:b/>
          <w:bCs/>
          <w:iCs/>
        </w:rPr>
        <w:t>2b)</w:t>
      </w:r>
    </w:p>
    <w:p w14:paraId="51CA72D2" w14:textId="77777777" w:rsidR="00C40461" w:rsidRDefault="00C40461" w:rsidP="00C40461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iCs/>
        </w:rPr>
        <w:t xml:space="preserve">Gamma distribution is member of exponential family, so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lang w:val="tr-TR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tr-TR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tr-T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lang w:val="tr-TR"/>
                  </w:rPr>
                  <m:t>i</m:t>
                </m:r>
              </m:sub>
            </m:sSub>
          </m:e>
        </m:nary>
      </m:oMath>
      <w:r>
        <w:rPr>
          <w:rFonts w:ascii="Times New Roman" w:eastAsiaTheme="minorEastAsia" w:hAnsi="Times New Roman" w:cs="Times New Roman"/>
          <w:lang w:val="tr-TR"/>
        </w:rPr>
        <w:t xml:space="preserve"> is CSS. However, it is biased.</w:t>
      </w:r>
    </w:p>
    <w:p w14:paraId="7C644D5F" w14:textId="77777777" w:rsidR="003D3CB3" w:rsidRDefault="00C40461" w:rsidP="00C40461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For α, we know that data is distributed with Gamma (2,1). To make it unbiased it is divided by n and β. The  UMVUE becomes</w:t>
      </w:r>
    </w:p>
    <w:p w14:paraId="30347FA8" w14:textId="6DC0114B" w:rsidR="00C40461" w:rsidRDefault="00000000" w:rsidP="00C40461">
      <w:pPr>
        <w:rPr>
          <w:rFonts w:ascii="Times New Roman" w:eastAsiaTheme="minorEastAsia" w:hAnsi="Times New Roman" w:cs="Times New Roman"/>
          <w:lang w:val="tr-TR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lang w:val="tr-TR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tr-T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tr-TR"/>
                    </w:rPr>
                    <m:t>n</m:t>
                  </m:r>
                </m:den>
              </m:f>
            </m:e>
          </m:nary>
        </m:oMath>
      </m:oMathPara>
    </w:p>
    <w:p w14:paraId="69121CAE" w14:textId="33ADD152" w:rsidR="00C40461" w:rsidRDefault="00C40461" w:rsidP="00C40461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For β, we know that data is distributed with Gamma (2,1). To make it unbiased it is divided by n and α. The  UMVUE becomes</w:t>
      </w:r>
    </w:p>
    <w:p w14:paraId="76E33871" w14:textId="141C4C22" w:rsidR="00C40461" w:rsidRPr="003D6454" w:rsidRDefault="00000000" w:rsidP="00C40461">
      <w:pPr>
        <w:rPr>
          <w:rFonts w:ascii="Times New Roman" w:eastAsiaTheme="minorEastAsia" w:hAnsi="Times New Roman" w:cs="Times New Roman"/>
          <w:lang w:val="tr-TR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lang w:val="tr-TR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tr-T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tr-T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tr-TR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tr-TR"/>
                    </w:rPr>
                    <m:t>2</m:t>
                  </m:r>
                  <m:r>
                    <w:rPr>
                      <w:rFonts w:ascii="Cambria Math" w:hAnsi="Cambria Math" w:cs="Times New Roman"/>
                      <w:lang w:val="tr-TR"/>
                    </w:rPr>
                    <m:t>n</m:t>
                  </m:r>
                </m:den>
              </m:f>
            </m:e>
          </m:nary>
        </m:oMath>
      </m:oMathPara>
    </w:p>
    <w:p w14:paraId="1D3F8339" w14:textId="53F2EC66" w:rsidR="00C40461" w:rsidRDefault="003D3CB3" w:rsidP="00C40461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Code:</w:t>
      </w:r>
    </w:p>
    <w:p w14:paraId="7895C6E0" w14:textId="4570648A" w:rsidR="003D3CB3" w:rsidRDefault="003D3CB3" w:rsidP="00C40461">
      <w:pPr>
        <w:rPr>
          <w:rFonts w:ascii="Times New Roman" w:eastAsiaTheme="minorEastAsia" w:hAnsi="Times New Roman" w:cs="Times New Roman"/>
          <w:lang w:val="tr-TR"/>
        </w:rPr>
      </w:pPr>
      <w:r w:rsidRPr="003D3CB3">
        <w:rPr>
          <w:rFonts w:ascii="Times New Roman" w:eastAsiaTheme="minorEastAsia" w:hAnsi="Times New Roman" w:cs="Times New Roman"/>
          <w:noProof/>
          <w:lang w:val="tr-TR"/>
        </w:rPr>
        <w:drawing>
          <wp:inline distT="0" distB="0" distL="0" distR="0" wp14:anchorId="03CDEB30" wp14:editId="4116D798">
            <wp:extent cx="2853606" cy="1283818"/>
            <wp:effectExtent l="0" t="0" r="4445" b="0"/>
            <wp:docPr id="67138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885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4250" cy="12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6A89" w14:textId="18D64118" w:rsidR="003D3CB3" w:rsidRDefault="003D3CB3" w:rsidP="00C40461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Output:</w:t>
      </w:r>
    </w:p>
    <w:p w14:paraId="0872755B" w14:textId="49FCCDEA" w:rsidR="003D3CB3" w:rsidRDefault="003D3CB3" w:rsidP="00C40461">
      <w:pPr>
        <w:rPr>
          <w:rFonts w:ascii="Times New Roman" w:eastAsiaTheme="minorEastAsia" w:hAnsi="Times New Roman" w:cs="Times New Roman"/>
          <w:lang w:val="tr-TR"/>
        </w:rPr>
      </w:pPr>
      <w:r w:rsidRPr="003D3CB3">
        <w:rPr>
          <w:rFonts w:ascii="Times New Roman" w:eastAsiaTheme="minorEastAsia" w:hAnsi="Times New Roman" w:cs="Times New Roman"/>
          <w:noProof/>
          <w:lang w:val="tr-TR"/>
        </w:rPr>
        <w:drawing>
          <wp:inline distT="0" distB="0" distL="0" distR="0" wp14:anchorId="02747143" wp14:editId="198CBA6C">
            <wp:extent cx="2553005" cy="454959"/>
            <wp:effectExtent l="0" t="0" r="0" b="2540"/>
            <wp:docPr id="129808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81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1082" cy="4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DE40" w14:textId="77777777" w:rsidR="00C40461" w:rsidRDefault="00C40461" w:rsidP="00C40461">
      <w:pPr>
        <w:rPr>
          <w:rFonts w:ascii="Times New Roman" w:eastAsiaTheme="minorEastAsia" w:hAnsi="Times New Roman" w:cs="Times New Roman"/>
          <w:lang w:val="tr-TR"/>
        </w:rPr>
      </w:pPr>
      <w:r>
        <w:rPr>
          <w:rFonts w:ascii="Times New Roman" w:eastAsiaTheme="minorEastAsia" w:hAnsi="Times New Roman" w:cs="Times New Roman"/>
          <w:lang w:val="tr-TR"/>
        </w:rPr>
        <w:t>We are 95% confident that true and estimated values of parameters fall into the constructed interval for the MLE.</w:t>
      </w:r>
    </w:p>
    <w:p w14:paraId="478394F2" w14:textId="7AC2A79C" w:rsidR="00C40461" w:rsidRDefault="003D3CB3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lastRenderedPageBreak/>
        <w:t>3)</w:t>
      </w:r>
    </w:p>
    <w:p w14:paraId="3AE421DC" w14:textId="05321113" w:rsidR="003D3CB3" w:rsidRDefault="003D3CB3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a,b)</w:t>
      </w:r>
    </w:p>
    <w:p w14:paraId="75CD8DC8" w14:textId="242EF130" w:rsidR="003D3CB3" w:rsidRDefault="003D3CB3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Code:</w:t>
      </w:r>
    </w:p>
    <w:p w14:paraId="460B341B" w14:textId="0315E374" w:rsidR="003D3CB3" w:rsidRDefault="003D3CB3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3D3CB3">
        <w:rPr>
          <w:rFonts w:ascii="Times New Roman" w:hAnsi="Times New Roman" w:cs="Times New Roman"/>
          <w:noProof/>
          <w:lang w:val="tr-TR"/>
        </w:rPr>
        <w:drawing>
          <wp:inline distT="0" distB="0" distL="0" distR="0" wp14:anchorId="79C38379" wp14:editId="44F4713F">
            <wp:extent cx="3321101" cy="985331"/>
            <wp:effectExtent l="0" t="0" r="0" b="5715"/>
            <wp:docPr id="30670907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9079" name="Picture 1" descr="A white background with black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5796" cy="9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8B2" w14:textId="5D67225E" w:rsidR="003D3CB3" w:rsidRDefault="003D3CB3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Output:</w:t>
      </w:r>
    </w:p>
    <w:p w14:paraId="3101DA24" w14:textId="05B19F11" w:rsidR="003D3CB3" w:rsidRDefault="003D3CB3" w:rsidP="003D3CB3">
      <w:pPr>
        <w:tabs>
          <w:tab w:val="left" w:pos="5190"/>
        </w:tabs>
        <w:rPr>
          <w:rFonts w:ascii="Times New Roman" w:hAnsi="Times New Roman" w:cs="Times New Roman"/>
        </w:rPr>
      </w:pPr>
      <w:r w:rsidRPr="003D3CB3">
        <w:rPr>
          <w:rFonts w:ascii="Times New Roman" w:hAnsi="Times New Roman" w:cs="Times New Roman"/>
        </w:rPr>
        <w:t>UMVU Estimator:</w:t>
      </w:r>
      <w:r>
        <w:rPr>
          <w:rFonts w:ascii="Times New Roman" w:hAnsi="Times New Roman" w:cs="Times New Roman"/>
        </w:rPr>
        <w:t xml:space="preserve">  </w:t>
      </w:r>
      <w:proofErr w:type="gramStart"/>
      <w:r w:rsidRPr="003D3CB3">
        <w:rPr>
          <w:rFonts w:ascii="Times New Roman" w:hAnsi="Times New Roman" w:cs="Times New Roman"/>
        </w:rPr>
        <w:t>P(</w:t>
      </w:r>
      <w:proofErr w:type="gramEnd"/>
      <w:r w:rsidRPr="003D3CB3">
        <w:rPr>
          <w:rFonts w:ascii="Times New Roman" w:hAnsi="Times New Roman" w:cs="Times New Roman"/>
        </w:rPr>
        <w:t xml:space="preserve">X &gt; a): 0.09090061 </w:t>
      </w:r>
      <w:r>
        <w:rPr>
          <w:rFonts w:ascii="Times New Roman" w:hAnsi="Times New Roman" w:cs="Times New Roman"/>
        </w:rPr>
        <w:t xml:space="preserve">, </w:t>
      </w:r>
      <w:r w:rsidRPr="003D3CB3">
        <w:rPr>
          <w:rFonts w:ascii="Times New Roman" w:hAnsi="Times New Roman" w:cs="Times New Roman"/>
        </w:rPr>
        <w:t xml:space="preserve">P(X &lt; a): 0.9090994 </w:t>
      </w:r>
    </w:p>
    <w:p w14:paraId="304256DC" w14:textId="51014A07" w:rsidR="003D3CB3" w:rsidRPr="003D3CB3" w:rsidRDefault="003D3CB3" w:rsidP="003D3CB3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3D3CB3">
        <w:rPr>
          <w:rFonts w:ascii="Times New Roman" w:hAnsi="Times New Roman" w:cs="Times New Roman"/>
        </w:rPr>
        <w:t xml:space="preserve">The probabilities from the UMVU estimator suggest that there is approximately a 9.1% chance of observing a value greater than </w:t>
      </w:r>
      <w:r>
        <w:rPr>
          <w:rFonts w:ascii="Times New Roman" w:hAnsi="Times New Roman" w:cs="Times New Roman"/>
        </w:rPr>
        <w:t>4</w:t>
      </w:r>
      <w:r w:rsidRPr="003D3CB3">
        <w:rPr>
          <w:rFonts w:ascii="Times New Roman" w:hAnsi="Times New Roman" w:cs="Times New Roman"/>
        </w:rPr>
        <w:t xml:space="preserve"> and a 90.9% chance of observing a value less than </w:t>
      </w:r>
      <w:r>
        <w:rPr>
          <w:rFonts w:ascii="Times New Roman" w:hAnsi="Times New Roman" w:cs="Times New Roman"/>
        </w:rPr>
        <w:t>4</w:t>
      </w:r>
      <w:r w:rsidRPr="003D3CB3">
        <w:rPr>
          <w:rFonts w:ascii="Times New Roman" w:hAnsi="Times New Roman" w:cs="Times New Roman"/>
        </w:rPr>
        <w:t>.</w:t>
      </w:r>
    </w:p>
    <w:p w14:paraId="5B4C35C6" w14:textId="7492592C" w:rsidR="003D3CB3" w:rsidRDefault="003D3CB3" w:rsidP="003D3CB3">
      <w:pPr>
        <w:tabs>
          <w:tab w:val="left" w:pos="5190"/>
        </w:tabs>
        <w:rPr>
          <w:rFonts w:ascii="Times New Roman" w:hAnsi="Times New Roman" w:cs="Times New Roman"/>
        </w:rPr>
      </w:pPr>
      <w:r w:rsidRPr="003D3CB3">
        <w:rPr>
          <w:rFonts w:ascii="Times New Roman" w:hAnsi="Times New Roman" w:cs="Times New Roman"/>
        </w:rPr>
        <w:t>MME Estimator: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3D3CB3">
        <w:rPr>
          <w:rFonts w:ascii="Times New Roman" w:hAnsi="Times New Roman" w:cs="Times New Roman"/>
        </w:rPr>
        <w:t>P(</w:t>
      </w:r>
      <w:proofErr w:type="gramEnd"/>
      <w:r w:rsidRPr="003D3CB3">
        <w:rPr>
          <w:rFonts w:ascii="Times New Roman" w:hAnsi="Times New Roman" w:cs="Times New Roman"/>
        </w:rPr>
        <w:t xml:space="preserve">X &gt; a): 0.09395588 </w:t>
      </w:r>
      <w:r>
        <w:rPr>
          <w:rFonts w:ascii="Times New Roman" w:hAnsi="Times New Roman" w:cs="Times New Roman"/>
        </w:rPr>
        <w:t xml:space="preserve">, </w:t>
      </w:r>
      <w:r w:rsidRPr="003D3CB3">
        <w:rPr>
          <w:rFonts w:ascii="Times New Roman" w:hAnsi="Times New Roman" w:cs="Times New Roman"/>
        </w:rPr>
        <w:t xml:space="preserve">P(X &lt; a): 0.9060441 </w:t>
      </w:r>
    </w:p>
    <w:p w14:paraId="0E4C73F3" w14:textId="07F7C0EC" w:rsidR="003D3CB3" w:rsidRPr="003D3CB3" w:rsidRDefault="003D3CB3" w:rsidP="003D3CB3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  <w:r w:rsidRPr="003D3CB3">
        <w:rPr>
          <w:rFonts w:ascii="Times New Roman" w:hAnsi="Times New Roman" w:cs="Times New Roman"/>
        </w:rPr>
        <w:t xml:space="preserve">The probabilities from the </w:t>
      </w:r>
      <w:r>
        <w:rPr>
          <w:rFonts w:ascii="Times New Roman" w:hAnsi="Times New Roman" w:cs="Times New Roman"/>
        </w:rPr>
        <w:t xml:space="preserve">MME </w:t>
      </w:r>
      <w:r w:rsidRPr="003D3CB3">
        <w:rPr>
          <w:rFonts w:ascii="Times New Roman" w:hAnsi="Times New Roman" w:cs="Times New Roman"/>
        </w:rPr>
        <w:t xml:space="preserve">estimator suggest that there is approximately a </w:t>
      </w:r>
      <w:r>
        <w:rPr>
          <w:rFonts w:ascii="Times New Roman" w:hAnsi="Times New Roman" w:cs="Times New Roman"/>
        </w:rPr>
        <w:t>9</w:t>
      </w:r>
      <w:r w:rsidRPr="003D3CB3">
        <w:rPr>
          <w:rFonts w:ascii="Times New Roman" w:hAnsi="Times New Roman" w:cs="Times New Roman"/>
        </w:rPr>
        <w:t xml:space="preserve">% chance of observing a value greater than </w:t>
      </w:r>
      <w:r>
        <w:rPr>
          <w:rFonts w:ascii="Times New Roman" w:hAnsi="Times New Roman" w:cs="Times New Roman"/>
        </w:rPr>
        <w:t>4</w:t>
      </w:r>
      <w:r w:rsidRPr="003D3CB3">
        <w:rPr>
          <w:rFonts w:ascii="Times New Roman" w:hAnsi="Times New Roman" w:cs="Times New Roman"/>
        </w:rPr>
        <w:t xml:space="preserve"> and a 9</w:t>
      </w:r>
      <w:r>
        <w:rPr>
          <w:rFonts w:ascii="Times New Roman" w:hAnsi="Times New Roman" w:cs="Times New Roman"/>
        </w:rPr>
        <w:t>1</w:t>
      </w:r>
      <w:r w:rsidRPr="003D3CB3">
        <w:rPr>
          <w:rFonts w:ascii="Times New Roman" w:hAnsi="Times New Roman" w:cs="Times New Roman"/>
        </w:rPr>
        <w:t xml:space="preserve">% chance of observing a value less than </w:t>
      </w:r>
      <w:r>
        <w:rPr>
          <w:rFonts w:ascii="Times New Roman" w:hAnsi="Times New Roman" w:cs="Times New Roman"/>
        </w:rPr>
        <w:t>4</w:t>
      </w:r>
      <w:r w:rsidRPr="003D3CB3">
        <w:rPr>
          <w:rFonts w:ascii="Times New Roman" w:hAnsi="Times New Roman" w:cs="Times New Roman"/>
        </w:rPr>
        <w:t>.</w:t>
      </w:r>
    </w:p>
    <w:p w14:paraId="45836BA8" w14:textId="77777777" w:rsidR="003D3CB3" w:rsidRPr="003D3CB3" w:rsidRDefault="003D3CB3" w:rsidP="003D3CB3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</w:p>
    <w:p w14:paraId="53E36D2A" w14:textId="77777777" w:rsidR="003D3CB3" w:rsidRPr="003D3CB3" w:rsidRDefault="003D3CB3" w:rsidP="003D3CB3">
      <w:pPr>
        <w:tabs>
          <w:tab w:val="left" w:pos="5190"/>
        </w:tabs>
        <w:rPr>
          <w:rFonts w:ascii="Times New Roman" w:hAnsi="Times New Roman" w:cs="Times New Roman"/>
        </w:rPr>
      </w:pPr>
    </w:p>
    <w:p w14:paraId="4FCD8F70" w14:textId="265AE0CA" w:rsidR="003D3CB3" w:rsidRPr="00C40461" w:rsidRDefault="003D3CB3" w:rsidP="0030072B">
      <w:pPr>
        <w:tabs>
          <w:tab w:val="left" w:pos="5190"/>
        </w:tabs>
        <w:rPr>
          <w:rFonts w:ascii="Times New Roman" w:hAnsi="Times New Roman" w:cs="Times New Roman"/>
          <w:lang w:val="tr-TR"/>
        </w:rPr>
      </w:pPr>
    </w:p>
    <w:sectPr w:rsidR="003D3CB3" w:rsidRPr="00C404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35B4"/>
    <w:multiLevelType w:val="hybridMultilevel"/>
    <w:tmpl w:val="14C674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45D3C"/>
    <w:multiLevelType w:val="hybridMultilevel"/>
    <w:tmpl w:val="3A6CC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20B44"/>
    <w:multiLevelType w:val="hybridMultilevel"/>
    <w:tmpl w:val="86A293B6"/>
    <w:lvl w:ilvl="0" w:tplc="041F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B5039"/>
    <w:multiLevelType w:val="hybridMultilevel"/>
    <w:tmpl w:val="D8E43C7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EF0DBE"/>
    <w:multiLevelType w:val="hybridMultilevel"/>
    <w:tmpl w:val="EEBC699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86E5C"/>
    <w:multiLevelType w:val="multilevel"/>
    <w:tmpl w:val="3972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3542763">
    <w:abstractNumId w:val="1"/>
  </w:num>
  <w:num w:numId="2" w16cid:durableId="381559990">
    <w:abstractNumId w:val="5"/>
  </w:num>
  <w:num w:numId="3" w16cid:durableId="1319572282">
    <w:abstractNumId w:val="3"/>
  </w:num>
  <w:num w:numId="4" w16cid:durableId="1578008447">
    <w:abstractNumId w:val="0"/>
  </w:num>
  <w:num w:numId="5" w16cid:durableId="1919291295">
    <w:abstractNumId w:val="4"/>
  </w:num>
  <w:num w:numId="6" w16cid:durableId="139856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69"/>
    <w:rsid w:val="00086BAD"/>
    <w:rsid w:val="00092339"/>
    <w:rsid w:val="000C11A1"/>
    <w:rsid w:val="000D12D6"/>
    <w:rsid w:val="002C4320"/>
    <w:rsid w:val="002E7FB3"/>
    <w:rsid w:val="0030072B"/>
    <w:rsid w:val="00314CC8"/>
    <w:rsid w:val="00340736"/>
    <w:rsid w:val="003D3CB3"/>
    <w:rsid w:val="004C60C2"/>
    <w:rsid w:val="006A62ED"/>
    <w:rsid w:val="00854385"/>
    <w:rsid w:val="00891BDF"/>
    <w:rsid w:val="00903C56"/>
    <w:rsid w:val="00967CF0"/>
    <w:rsid w:val="0097409A"/>
    <w:rsid w:val="00994864"/>
    <w:rsid w:val="00A66393"/>
    <w:rsid w:val="00B81E5A"/>
    <w:rsid w:val="00C40461"/>
    <w:rsid w:val="00D055F4"/>
    <w:rsid w:val="00E700AC"/>
    <w:rsid w:val="00F072D5"/>
    <w:rsid w:val="00F42E69"/>
    <w:rsid w:val="00F63A08"/>
    <w:rsid w:val="00F6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749F9"/>
  <w15:chartTrackingRefBased/>
  <w15:docId w15:val="{6BA1E76F-1C4C-4EC4-BDA3-C05C0CE0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CB3"/>
  </w:style>
  <w:style w:type="paragraph" w:styleId="Heading1">
    <w:name w:val="heading 1"/>
    <w:basedOn w:val="Normal"/>
    <w:next w:val="Normal"/>
    <w:link w:val="Heading1Char"/>
    <w:uiPriority w:val="9"/>
    <w:qFormat/>
    <w:rsid w:val="00F42E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E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2E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2E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E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2E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2E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2E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2E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E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E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2E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2E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E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2E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2E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2E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2E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2E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2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2E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2E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2E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2E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2E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2E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2E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2E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2E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62ED"/>
    <w:pPr>
      <w:spacing w:after="0" w:line="240" w:lineRule="auto"/>
    </w:pPr>
    <w:rPr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tagiives@gmail.com</dc:creator>
  <cp:keywords/>
  <dc:description/>
  <cp:lastModifiedBy>tagiives@gmail.com</cp:lastModifiedBy>
  <cp:revision>3</cp:revision>
  <dcterms:created xsi:type="dcterms:W3CDTF">2025-01-21T14:10:00Z</dcterms:created>
  <dcterms:modified xsi:type="dcterms:W3CDTF">2025-01-21T14:14:00Z</dcterms:modified>
</cp:coreProperties>
</file>